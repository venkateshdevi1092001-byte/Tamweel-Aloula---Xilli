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432A" w14:textId="77777777" w:rsidR="00E42884" w:rsidRDefault="00E42884">
      <w:pPr>
        <w:pStyle w:val="BodyText"/>
        <w:rPr>
          <w:rFonts w:ascii="Times New Roman"/>
          <w:sz w:val="20"/>
        </w:rPr>
      </w:pPr>
    </w:p>
    <w:p w14:paraId="566B48EB" w14:textId="77777777" w:rsidR="00E42884" w:rsidRDefault="00E42884">
      <w:pPr>
        <w:pStyle w:val="BodyText"/>
        <w:spacing w:before="11"/>
        <w:rPr>
          <w:rFonts w:ascii="Times New Roman"/>
          <w:sz w:val="17"/>
        </w:rPr>
      </w:pPr>
    </w:p>
    <w:p w14:paraId="68A1EE2D" w14:textId="77777777" w:rsidR="00E42884" w:rsidRDefault="00E42884">
      <w:pPr>
        <w:pStyle w:val="BodyText"/>
        <w:rPr>
          <w:b/>
          <w:sz w:val="20"/>
        </w:rPr>
      </w:pPr>
    </w:p>
    <w:p w14:paraId="6395B9E0" w14:textId="288CAF47" w:rsidR="00E42884" w:rsidRDefault="00E42884" w:rsidP="005E067C">
      <w:pPr>
        <w:pStyle w:val="BodyText"/>
        <w:rPr>
          <w:b/>
          <w:sz w:val="20"/>
        </w:rPr>
      </w:pPr>
    </w:p>
    <w:p w14:paraId="0208C23C" w14:textId="77777777" w:rsidR="00E42884" w:rsidRDefault="00E42884">
      <w:pPr>
        <w:pStyle w:val="BodyText"/>
        <w:rPr>
          <w:b/>
          <w:sz w:val="20"/>
        </w:rPr>
      </w:pPr>
    </w:p>
    <w:p w14:paraId="251034F1" w14:textId="77777777" w:rsidR="00E42884" w:rsidRDefault="00E42884">
      <w:pPr>
        <w:pStyle w:val="BodyText"/>
        <w:rPr>
          <w:b/>
          <w:sz w:val="20"/>
        </w:rPr>
      </w:pPr>
    </w:p>
    <w:p w14:paraId="79CBBD6B" w14:textId="77777777" w:rsidR="00E42884" w:rsidRDefault="00E42884">
      <w:pPr>
        <w:pStyle w:val="BodyText"/>
        <w:rPr>
          <w:b/>
          <w:sz w:val="20"/>
        </w:rPr>
      </w:pPr>
    </w:p>
    <w:p w14:paraId="182EA7BC" w14:textId="77777777" w:rsidR="00E42884" w:rsidRDefault="00E42884">
      <w:pPr>
        <w:pStyle w:val="BodyText"/>
        <w:rPr>
          <w:b/>
          <w:sz w:val="20"/>
        </w:rPr>
      </w:pPr>
    </w:p>
    <w:p w14:paraId="50E5A67F" w14:textId="77777777" w:rsidR="00E42884" w:rsidRDefault="00E42884">
      <w:pPr>
        <w:pStyle w:val="BodyText"/>
        <w:rPr>
          <w:b/>
          <w:sz w:val="20"/>
        </w:rPr>
      </w:pPr>
    </w:p>
    <w:p w14:paraId="15312FC1" w14:textId="77777777" w:rsidR="00E42884" w:rsidRDefault="00E42884">
      <w:pPr>
        <w:pStyle w:val="BodyText"/>
        <w:rPr>
          <w:b/>
          <w:sz w:val="20"/>
        </w:rPr>
      </w:pPr>
    </w:p>
    <w:p w14:paraId="1B01BBE2" w14:textId="77777777" w:rsidR="00E42884" w:rsidRDefault="00E42884">
      <w:pPr>
        <w:pStyle w:val="BodyText"/>
        <w:rPr>
          <w:b/>
          <w:sz w:val="20"/>
        </w:rPr>
      </w:pPr>
    </w:p>
    <w:p w14:paraId="2C918C7E" w14:textId="77777777" w:rsidR="00E42884" w:rsidRDefault="00E42884">
      <w:pPr>
        <w:pStyle w:val="BodyText"/>
        <w:rPr>
          <w:b/>
          <w:sz w:val="20"/>
        </w:rPr>
      </w:pPr>
    </w:p>
    <w:p w14:paraId="66C78ADF" w14:textId="77777777" w:rsidR="00E42884" w:rsidRDefault="00E42884">
      <w:pPr>
        <w:pStyle w:val="BodyText"/>
        <w:rPr>
          <w:b/>
          <w:sz w:val="20"/>
        </w:rPr>
      </w:pPr>
    </w:p>
    <w:p w14:paraId="102789B2" w14:textId="77777777" w:rsidR="00E42884" w:rsidRDefault="00E42884">
      <w:pPr>
        <w:pStyle w:val="BodyText"/>
        <w:rPr>
          <w:b/>
          <w:sz w:val="20"/>
        </w:rPr>
      </w:pPr>
    </w:p>
    <w:p w14:paraId="57DA2EBB" w14:textId="77777777" w:rsidR="00E42884" w:rsidRDefault="00E42884">
      <w:pPr>
        <w:pStyle w:val="BodyText"/>
        <w:rPr>
          <w:b/>
          <w:sz w:val="20"/>
        </w:rPr>
      </w:pPr>
    </w:p>
    <w:p w14:paraId="683F9732" w14:textId="77777777" w:rsidR="00E42884" w:rsidRDefault="00E42884">
      <w:pPr>
        <w:pStyle w:val="BodyText"/>
        <w:rPr>
          <w:b/>
          <w:sz w:val="20"/>
        </w:rPr>
      </w:pPr>
    </w:p>
    <w:p w14:paraId="6A983C24" w14:textId="77777777" w:rsidR="00E42884" w:rsidRDefault="00E42884">
      <w:pPr>
        <w:pStyle w:val="BodyText"/>
        <w:rPr>
          <w:b/>
          <w:sz w:val="20"/>
        </w:rPr>
      </w:pPr>
    </w:p>
    <w:p w14:paraId="6D482F41" w14:textId="77777777" w:rsidR="00E42884" w:rsidRDefault="00E42884">
      <w:pPr>
        <w:pStyle w:val="BodyText"/>
        <w:rPr>
          <w:b/>
          <w:sz w:val="20"/>
        </w:rPr>
      </w:pPr>
    </w:p>
    <w:p w14:paraId="0549CC53" w14:textId="77777777" w:rsidR="00E42884" w:rsidRDefault="00E42884">
      <w:pPr>
        <w:pStyle w:val="BodyText"/>
        <w:rPr>
          <w:b/>
          <w:sz w:val="20"/>
        </w:rPr>
      </w:pPr>
    </w:p>
    <w:p w14:paraId="286916B4" w14:textId="77777777" w:rsidR="00E42884" w:rsidRDefault="00E42884">
      <w:pPr>
        <w:rPr>
          <w:rFonts w:ascii="Roboto" w:hAnsi="Roboto"/>
        </w:rPr>
        <w:sectPr w:rsidR="00E4288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860" w:h="16790"/>
          <w:pgMar w:top="1600" w:right="500" w:bottom="280" w:left="600" w:header="720" w:footer="720" w:gutter="0"/>
          <w:cols w:space="720"/>
        </w:sectPr>
      </w:pPr>
    </w:p>
    <w:p w14:paraId="6298B50E" w14:textId="77777777" w:rsidR="00E42884" w:rsidRDefault="002341BD">
      <w:pPr>
        <w:spacing w:before="127"/>
        <w:ind w:left="107"/>
        <w:rPr>
          <w:b/>
          <w:sz w:val="32"/>
        </w:rPr>
      </w:pPr>
      <w:r>
        <w:rPr>
          <w:b/>
          <w:color w:val="3B3B3A"/>
          <w:sz w:val="32"/>
        </w:rPr>
        <w:lastRenderedPageBreak/>
        <w:t>Acceptance</w:t>
      </w:r>
    </w:p>
    <w:p w14:paraId="1766C6BC" w14:textId="77777777" w:rsidR="00E42884" w:rsidRDefault="00E42884">
      <w:pPr>
        <w:pStyle w:val="BodyText"/>
        <w:spacing w:before="10"/>
        <w:rPr>
          <w:b/>
          <w:sz w:val="36"/>
        </w:rPr>
      </w:pPr>
    </w:p>
    <w:p w14:paraId="3964B7CE" w14:textId="3D9A69C3" w:rsidR="00E42884" w:rsidRPr="001B3B91" w:rsidRDefault="002341BD" w:rsidP="001B3B91">
      <w:pPr>
        <w:pStyle w:val="BodyText"/>
        <w:spacing w:line="295" w:lineRule="auto"/>
        <w:ind w:left="107" w:right="430"/>
        <w:jc w:val="both"/>
      </w:pPr>
      <w:r>
        <w:rPr>
          <w:color w:val="3B3B3A"/>
        </w:rPr>
        <w:t>This document is being prepared for capturing the detailed description of customization required in the</w:t>
      </w:r>
      <w:r>
        <w:rPr>
          <w:color w:val="3B3B3A"/>
          <w:spacing w:val="1"/>
        </w:rPr>
        <w:t xml:space="preserve"> </w:t>
      </w:r>
      <w:r>
        <w:rPr>
          <w:color w:val="3B3B3A"/>
        </w:rPr>
        <w:t xml:space="preserve">main workflow for </w:t>
      </w:r>
      <w:r w:rsidR="001B3B91">
        <w:rPr>
          <w:color w:val="3B3B3A"/>
        </w:rPr>
        <w:t xml:space="preserve">Contract Service </w:t>
      </w:r>
      <w:proofErr w:type="gramStart"/>
      <w:r w:rsidR="001B3B91">
        <w:rPr>
          <w:color w:val="3B3B3A"/>
        </w:rPr>
        <w:t xml:space="preserve">Module </w:t>
      </w:r>
      <w:r>
        <w:rPr>
          <w:color w:val="3B3B3A"/>
        </w:rPr>
        <w:t xml:space="preserve"> in</w:t>
      </w:r>
      <w:proofErr w:type="gramEnd"/>
      <w:r>
        <w:rPr>
          <w:color w:val="3B3B3A"/>
        </w:rPr>
        <w:t xml:space="preserve"> Retail Product Line mentioned therein and the proposed</w:t>
      </w:r>
      <w:r>
        <w:rPr>
          <w:color w:val="3B3B3A"/>
          <w:spacing w:val="1"/>
        </w:rPr>
        <w:t xml:space="preserve"> </w:t>
      </w:r>
      <w:r>
        <w:rPr>
          <w:color w:val="3B3B3A"/>
        </w:rPr>
        <w:t>solution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for the</w:t>
      </w:r>
      <w:r>
        <w:rPr>
          <w:color w:val="3B3B3A"/>
          <w:spacing w:val="-1"/>
        </w:rPr>
        <w:t xml:space="preserve"> </w:t>
      </w:r>
      <w:r>
        <w:rPr>
          <w:color w:val="3B3B3A"/>
        </w:rPr>
        <w:t>same</w:t>
      </w:r>
      <w:r>
        <w:rPr>
          <w:color w:val="3B3B3A"/>
          <w:spacing w:val="-4"/>
        </w:rPr>
        <w:t xml:space="preserve"> </w:t>
      </w:r>
      <w:r>
        <w:rPr>
          <w:color w:val="3B3B3A"/>
        </w:rPr>
        <w:t>for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Islamic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Banking.</w:t>
      </w:r>
    </w:p>
    <w:p w14:paraId="5E78E046" w14:textId="77777777" w:rsidR="00E42884" w:rsidRDefault="00E42884">
      <w:pPr>
        <w:pStyle w:val="BodyText"/>
        <w:rPr>
          <w:b/>
          <w:sz w:val="20"/>
        </w:rPr>
      </w:pPr>
    </w:p>
    <w:p w14:paraId="5E40D7A3" w14:textId="2EB99FA4" w:rsidR="00E42884" w:rsidRDefault="002341BD">
      <w:pPr>
        <w:spacing w:before="246"/>
        <w:ind w:left="107"/>
        <w:rPr>
          <w:b/>
          <w:sz w:val="24"/>
        </w:rPr>
      </w:pPr>
      <w:r>
        <w:rPr>
          <w:b/>
          <w:color w:val="3B3B3A"/>
          <w:sz w:val="24"/>
        </w:rPr>
        <w:t>For</w:t>
      </w:r>
      <w:r>
        <w:rPr>
          <w:b/>
          <w:color w:val="3B3B3A"/>
          <w:spacing w:val="-3"/>
          <w:sz w:val="24"/>
        </w:rPr>
        <w:t xml:space="preserve"> </w:t>
      </w:r>
      <w:proofErr w:type="spellStart"/>
      <w:r w:rsidR="001B3B91">
        <w:rPr>
          <w:b/>
          <w:color w:val="3B3B3A"/>
          <w:sz w:val="24"/>
        </w:rPr>
        <w:t>Tamweel</w:t>
      </w:r>
      <w:proofErr w:type="spellEnd"/>
      <w:r w:rsidR="001B3B91">
        <w:rPr>
          <w:b/>
          <w:color w:val="3B3B3A"/>
          <w:sz w:val="24"/>
        </w:rPr>
        <w:t xml:space="preserve"> Aloula</w:t>
      </w:r>
    </w:p>
    <w:p w14:paraId="789D6BDE" w14:textId="77777777" w:rsidR="00E42884" w:rsidRDefault="00E42884"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8"/>
        <w:gridCol w:w="5104"/>
      </w:tblGrid>
      <w:tr w:rsidR="00E42884" w14:paraId="4F75004E" w14:textId="77777777">
        <w:trPr>
          <w:trHeight w:val="359"/>
        </w:trPr>
        <w:tc>
          <w:tcPr>
            <w:tcW w:w="5248" w:type="dxa"/>
            <w:shd w:val="clear" w:color="auto" w:fill="003399"/>
          </w:tcPr>
          <w:p w14:paraId="4A4013D1" w14:textId="77777777" w:rsidR="00E42884" w:rsidRDefault="002341BD">
            <w:pPr>
              <w:pStyle w:val="TableParagraph"/>
              <w:ind w:left="1947" w:right="1940"/>
              <w:jc w:val="center"/>
              <w:rPr>
                <w:b/>
              </w:rPr>
            </w:pPr>
            <w:r>
              <w:rPr>
                <w:b/>
                <w:color w:val="FFFFFF"/>
              </w:rPr>
              <w:t>Reviewed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By</w:t>
            </w:r>
          </w:p>
        </w:tc>
        <w:tc>
          <w:tcPr>
            <w:tcW w:w="5104" w:type="dxa"/>
            <w:shd w:val="clear" w:color="auto" w:fill="003399"/>
          </w:tcPr>
          <w:p w14:paraId="17450F9F" w14:textId="77777777" w:rsidR="00E42884" w:rsidRDefault="002341BD">
            <w:pPr>
              <w:pStyle w:val="TableParagraph"/>
              <w:ind w:left="1860" w:right="1853"/>
              <w:jc w:val="center"/>
              <w:rPr>
                <w:b/>
              </w:rPr>
            </w:pPr>
            <w:r>
              <w:rPr>
                <w:b/>
                <w:color w:val="FFFFFF"/>
              </w:rPr>
              <w:t>Approved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By</w:t>
            </w:r>
          </w:p>
        </w:tc>
      </w:tr>
      <w:tr w:rsidR="00E42884" w14:paraId="6E622737" w14:textId="77777777">
        <w:trPr>
          <w:trHeight w:val="359"/>
        </w:trPr>
        <w:tc>
          <w:tcPr>
            <w:tcW w:w="5248" w:type="dxa"/>
          </w:tcPr>
          <w:p w14:paraId="56999D5B" w14:textId="77777777" w:rsidR="00E42884" w:rsidRDefault="00E42884">
            <w:pPr>
              <w:pStyle w:val="TableParagraph"/>
              <w:ind w:left="107"/>
            </w:pPr>
          </w:p>
        </w:tc>
        <w:tc>
          <w:tcPr>
            <w:tcW w:w="5104" w:type="dxa"/>
          </w:tcPr>
          <w:p w14:paraId="5E3690E9" w14:textId="77777777" w:rsidR="00E42884" w:rsidRDefault="00E42884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46874A63" w14:textId="77777777" w:rsidR="00E42884" w:rsidRDefault="00E42884">
      <w:pPr>
        <w:pStyle w:val="BodyText"/>
        <w:spacing w:before="5"/>
        <w:rPr>
          <w:b/>
          <w:sz w:val="29"/>
        </w:rPr>
      </w:pPr>
    </w:p>
    <w:p w14:paraId="4F3D96E6" w14:textId="77777777" w:rsidR="00E42884" w:rsidRDefault="002341BD">
      <w:pPr>
        <w:pStyle w:val="BodyText"/>
        <w:ind w:left="107"/>
      </w:pPr>
      <w:r>
        <w:rPr>
          <w:color w:val="3B3B3A"/>
        </w:rPr>
        <w:t>We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agree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that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this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document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overrides</w:t>
      </w:r>
      <w:r>
        <w:rPr>
          <w:color w:val="3B3B3A"/>
          <w:spacing w:val="-1"/>
        </w:rPr>
        <w:t xml:space="preserve"> </w:t>
      </w:r>
      <w:r>
        <w:rPr>
          <w:color w:val="3B3B3A"/>
        </w:rPr>
        <w:t>any</w:t>
      </w:r>
      <w:r>
        <w:rPr>
          <w:color w:val="3B3B3A"/>
          <w:spacing w:val="-1"/>
        </w:rPr>
        <w:t xml:space="preserve"> </w:t>
      </w:r>
      <w:r>
        <w:rPr>
          <w:color w:val="3B3B3A"/>
        </w:rPr>
        <w:t>other</w:t>
      </w:r>
      <w:r>
        <w:rPr>
          <w:color w:val="3B3B3A"/>
          <w:spacing w:val="-4"/>
        </w:rPr>
        <w:t xml:space="preserve"> </w:t>
      </w:r>
      <w:r>
        <w:rPr>
          <w:color w:val="3B3B3A"/>
        </w:rPr>
        <w:t>documents</w:t>
      </w:r>
      <w:r>
        <w:rPr>
          <w:color w:val="3B3B3A"/>
          <w:spacing w:val="-1"/>
        </w:rPr>
        <w:t xml:space="preserve"> </w:t>
      </w:r>
      <w:r>
        <w:rPr>
          <w:color w:val="3B3B3A"/>
        </w:rPr>
        <w:t>that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have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been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shared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previously.</w:t>
      </w:r>
    </w:p>
    <w:p w14:paraId="08D2D4B8" w14:textId="77777777" w:rsidR="00E42884" w:rsidRDefault="00E42884">
      <w:pPr>
        <w:pStyle w:val="BodyText"/>
        <w:spacing w:before="1"/>
        <w:rPr>
          <w:sz w:val="39"/>
        </w:rPr>
      </w:pPr>
    </w:p>
    <w:p w14:paraId="1B373E2F" w14:textId="77777777" w:rsidR="00E42884" w:rsidRDefault="002341BD">
      <w:pPr>
        <w:ind w:left="107"/>
        <w:rPr>
          <w:b/>
          <w:sz w:val="28"/>
        </w:rPr>
      </w:pPr>
      <w:r>
        <w:rPr>
          <w:b/>
          <w:color w:val="3B3B3A"/>
          <w:sz w:val="28"/>
        </w:rPr>
        <w:t>Version</w:t>
      </w:r>
      <w:r>
        <w:rPr>
          <w:b/>
          <w:color w:val="3B3B3A"/>
          <w:spacing w:val="-10"/>
          <w:sz w:val="28"/>
        </w:rPr>
        <w:t xml:space="preserve"> </w:t>
      </w:r>
      <w:r>
        <w:rPr>
          <w:b/>
          <w:color w:val="3B3B3A"/>
          <w:sz w:val="28"/>
        </w:rPr>
        <w:t>Control</w:t>
      </w:r>
    </w:p>
    <w:p w14:paraId="3159526A" w14:textId="77777777" w:rsidR="00E42884" w:rsidRDefault="00E42884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1746"/>
        <w:gridCol w:w="2756"/>
        <w:gridCol w:w="4233"/>
      </w:tblGrid>
      <w:tr w:rsidR="00E42884" w14:paraId="5214513B" w14:textId="77777777">
        <w:trPr>
          <w:trHeight w:val="359"/>
        </w:trPr>
        <w:tc>
          <w:tcPr>
            <w:tcW w:w="1688" w:type="dxa"/>
            <w:shd w:val="clear" w:color="auto" w:fill="003399"/>
          </w:tcPr>
          <w:p w14:paraId="4ABB6EF8" w14:textId="77777777" w:rsidR="00E42884" w:rsidRDefault="002341BD">
            <w:pPr>
              <w:pStyle w:val="TableParagraph"/>
              <w:ind w:left="276"/>
              <w:rPr>
                <w:b/>
              </w:rPr>
            </w:pPr>
            <w:r>
              <w:rPr>
                <w:b/>
                <w:color w:val="FFFFFF"/>
              </w:rPr>
              <w:t>Version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No</w:t>
            </w:r>
          </w:p>
        </w:tc>
        <w:tc>
          <w:tcPr>
            <w:tcW w:w="1746" w:type="dxa"/>
            <w:shd w:val="clear" w:color="auto" w:fill="003399"/>
          </w:tcPr>
          <w:p w14:paraId="139CFE5B" w14:textId="77777777" w:rsidR="00E42884" w:rsidRDefault="002341BD">
            <w:pPr>
              <w:pStyle w:val="TableParagraph"/>
              <w:ind w:right="619"/>
              <w:jc w:val="right"/>
              <w:rPr>
                <w:b/>
              </w:rPr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756" w:type="dxa"/>
            <w:shd w:val="clear" w:color="auto" w:fill="003399"/>
          </w:tcPr>
          <w:p w14:paraId="08D6AFDF" w14:textId="77777777" w:rsidR="00E42884" w:rsidRDefault="002341BD">
            <w:pPr>
              <w:pStyle w:val="TableParagraph"/>
              <w:ind w:left="322"/>
              <w:rPr>
                <w:b/>
              </w:rPr>
            </w:pPr>
            <w:r>
              <w:rPr>
                <w:b/>
                <w:color w:val="FFFFFF"/>
              </w:rPr>
              <w:t>Summary of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w="4233" w:type="dxa"/>
            <w:shd w:val="clear" w:color="auto" w:fill="003399"/>
          </w:tcPr>
          <w:p w14:paraId="2F25A414" w14:textId="77777777" w:rsidR="00E42884" w:rsidRDefault="002341BD">
            <w:pPr>
              <w:pStyle w:val="TableParagraph"/>
              <w:ind w:left="240" w:right="239"/>
              <w:jc w:val="center"/>
              <w:rPr>
                <w:b/>
              </w:rPr>
            </w:pPr>
            <w:r>
              <w:rPr>
                <w:b/>
                <w:color w:val="FFFFFF"/>
              </w:rPr>
              <w:t>Impacted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Sections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Page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Numbers</w:t>
            </w:r>
          </w:p>
        </w:tc>
      </w:tr>
      <w:tr w:rsidR="00E42884" w14:paraId="176BFBB3" w14:textId="77777777">
        <w:trPr>
          <w:trHeight w:val="359"/>
        </w:trPr>
        <w:tc>
          <w:tcPr>
            <w:tcW w:w="1688" w:type="dxa"/>
          </w:tcPr>
          <w:p w14:paraId="707D2696" w14:textId="77777777" w:rsidR="00E42884" w:rsidRDefault="00E42884">
            <w:pPr>
              <w:pStyle w:val="TableParagraph"/>
              <w:ind w:left="107"/>
            </w:pPr>
          </w:p>
        </w:tc>
        <w:tc>
          <w:tcPr>
            <w:tcW w:w="1746" w:type="dxa"/>
          </w:tcPr>
          <w:p w14:paraId="0C3E46C0" w14:textId="77777777" w:rsidR="00E42884" w:rsidRDefault="00E42884">
            <w:pPr>
              <w:pStyle w:val="TableParagraph"/>
              <w:ind w:right="581"/>
              <w:jc w:val="right"/>
            </w:pPr>
          </w:p>
        </w:tc>
        <w:tc>
          <w:tcPr>
            <w:tcW w:w="2756" w:type="dxa"/>
          </w:tcPr>
          <w:p w14:paraId="4C2CE9C6" w14:textId="77777777" w:rsidR="00E42884" w:rsidRDefault="00E42884">
            <w:pPr>
              <w:pStyle w:val="TableParagraph"/>
              <w:ind w:left="106"/>
            </w:pPr>
          </w:p>
        </w:tc>
        <w:tc>
          <w:tcPr>
            <w:tcW w:w="4233" w:type="dxa"/>
          </w:tcPr>
          <w:p w14:paraId="72112958" w14:textId="77777777" w:rsidR="00E42884" w:rsidRDefault="00E42884">
            <w:pPr>
              <w:pStyle w:val="TableParagraph"/>
              <w:jc w:val="center"/>
            </w:pPr>
          </w:p>
        </w:tc>
      </w:tr>
    </w:tbl>
    <w:p w14:paraId="24A3B6B4" w14:textId="77777777" w:rsidR="00E42884" w:rsidRDefault="00E42884">
      <w:pPr>
        <w:jc w:val="center"/>
        <w:sectPr w:rsidR="00E42884">
          <w:headerReference w:type="default" r:id="rId16"/>
          <w:footerReference w:type="default" r:id="rId17"/>
          <w:pgSz w:w="11860" w:h="16790"/>
          <w:pgMar w:top="1020" w:right="500" w:bottom="1040" w:left="600" w:header="264" w:footer="848" w:gutter="0"/>
          <w:pgNumType w:start="2"/>
          <w:cols w:space="720"/>
        </w:sectPr>
      </w:pPr>
    </w:p>
    <w:sdt>
      <w:sdtPr>
        <w:rPr>
          <w:rFonts w:ascii="Segoe UI" w:eastAsia="Segoe UI" w:hAnsi="Segoe UI" w:cs="Segoe UI"/>
          <w:color w:val="auto"/>
          <w:sz w:val="22"/>
          <w:szCs w:val="22"/>
        </w:rPr>
        <w:id w:val="-9834655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946129" w14:textId="63F4AAA0" w:rsidR="00740946" w:rsidRDefault="00740946">
          <w:pPr>
            <w:pStyle w:val="TOCHeading"/>
          </w:pPr>
          <w:r>
            <w:t>Contents</w:t>
          </w:r>
        </w:p>
        <w:p w14:paraId="3FF3890F" w14:textId="541DFFD5" w:rsidR="003123FA" w:rsidRDefault="00740946">
          <w:pPr>
            <w:pStyle w:val="TOC2"/>
            <w:tabs>
              <w:tab w:val="right" w:leader="dot" w:pos="107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33191" w:history="1">
            <w:r w:rsidR="003123FA" w:rsidRPr="0047586C">
              <w:rPr>
                <w:rStyle w:val="Hyperlink"/>
                <w:noProof/>
                <w:spacing w:val="-1"/>
              </w:rPr>
              <w:t>1.</w:t>
            </w:r>
            <w:r w:rsidR="003123F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23FA" w:rsidRPr="0047586C">
              <w:rPr>
                <w:rStyle w:val="Hyperlink"/>
                <w:noProof/>
              </w:rPr>
              <w:t>Introduction</w:t>
            </w:r>
            <w:r w:rsidR="003123FA">
              <w:rPr>
                <w:noProof/>
                <w:webHidden/>
              </w:rPr>
              <w:tab/>
            </w:r>
            <w:r w:rsidR="003123FA">
              <w:rPr>
                <w:noProof/>
                <w:webHidden/>
              </w:rPr>
              <w:fldChar w:fldCharType="begin"/>
            </w:r>
            <w:r w:rsidR="003123FA">
              <w:rPr>
                <w:noProof/>
                <w:webHidden/>
              </w:rPr>
              <w:instrText xml:space="preserve"> PAGEREF _Toc195433191 \h </w:instrText>
            </w:r>
            <w:r w:rsidR="003123FA">
              <w:rPr>
                <w:noProof/>
                <w:webHidden/>
              </w:rPr>
            </w:r>
            <w:r w:rsidR="003123FA">
              <w:rPr>
                <w:noProof/>
                <w:webHidden/>
              </w:rPr>
              <w:fldChar w:fldCharType="separate"/>
            </w:r>
            <w:r w:rsidR="003123FA">
              <w:rPr>
                <w:noProof/>
                <w:webHidden/>
              </w:rPr>
              <w:t>4</w:t>
            </w:r>
            <w:r w:rsidR="003123FA">
              <w:rPr>
                <w:noProof/>
                <w:webHidden/>
              </w:rPr>
              <w:fldChar w:fldCharType="end"/>
            </w:r>
          </w:hyperlink>
        </w:p>
        <w:p w14:paraId="7CDDDEE2" w14:textId="15032CFC" w:rsidR="003123FA" w:rsidRDefault="00A71523">
          <w:pPr>
            <w:pStyle w:val="TOC2"/>
            <w:tabs>
              <w:tab w:val="right" w:leader="dot" w:pos="107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33192" w:history="1">
            <w:r w:rsidR="003123FA" w:rsidRPr="0047586C">
              <w:rPr>
                <w:rStyle w:val="Hyperlink"/>
                <w:noProof/>
                <w:spacing w:val="-1"/>
              </w:rPr>
              <w:t>2.</w:t>
            </w:r>
            <w:r w:rsidR="003123F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23FA" w:rsidRPr="0047586C">
              <w:rPr>
                <w:rStyle w:val="Hyperlink"/>
                <w:noProof/>
              </w:rPr>
              <w:t>Scope</w:t>
            </w:r>
            <w:r w:rsidR="003123FA">
              <w:rPr>
                <w:noProof/>
                <w:webHidden/>
              </w:rPr>
              <w:tab/>
            </w:r>
            <w:r w:rsidR="003123FA">
              <w:rPr>
                <w:noProof/>
                <w:webHidden/>
              </w:rPr>
              <w:fldChar w:fldCharType="begin"/>
            </w:r>
            <w:r w:rsidR="003123FA">
              <w:rPr>
                <w:noProof/>
                <w:webHidden/>
              </w:rPr>
              <w:instrText xml:space="preserve"> PAGEREF _Toc195433192 \h </w:instrText>
            </w:r>
            <w:r w:rsidR="003123FA">
              <w:rPr>
                <w:noProof/>
                <w:webHidden/>
              </w:rPr>
            </w:r>
            <w:r w:rsidR="003123FA">
              <w:rPr>
                <w:noProof/>
                <w:webHidden/>
              </w:rPr>
              <w:fldChar w:fldCharType="separate"/>
            </w:r>
            <w:r w:rsidR="003123FA">
              <w:rPr>
                <w:noProof/>
                <w:webHidden/>
              </w:rPr>
              <w:t>4</w:t>
            </w:r>
            <w:r w:rsidR="003123FA">
              <w:rPr>
                <w:noProof/>
                <w:webHidden/>
              </w:rPr>
              <w:fldChar w:fldCharType="end"/>
            </w:r>
          </w:hyperlink>
        </w:p>
        <w:p w14:paraId="66BC8D85" w14:textId="29199D59" w:rsidR="003123FA" w:rsidRDefault="00A71523">
          <w:pPr>
            <w:pStyle w:val="TOC2"/>
            <w:tabs>
              <w:tab w:val="right" w:leader="dot" w:pos="107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33193" w:history="1">
            <w:r w:rsidR="003123FA" w:rsidRPr="0047586C">
              <w:rPr>
                <w:rStyle w:val="Hyperlink"/>
                <w:noProof/>
                <w:spacing w:val="-1"/>
              </w:rPr>
              <w:t>3.</w:t>
            </w:r>
            <w:r w:rsidR="003123F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23FA" w:rsidRPr="0047586C">
              <w:rPr>
                <w:rStyle w:val="Hyperlink"/>
                <w:noProof/>
              </w:rPr>
              <w:t>Business</w:t>
            </w:r>
            <w:r w:rsidR="003123FA" w:rsidRPr="0047586C">
              <w:rPr>
                <w:rStyle w:val="Hyperlink"/>
                <w:noProof/>
                <w:spacing w:val="-14"/>
              </w:rPr>
              <w:t xml:space="preserve"> </w:t>
            </w:r>
            <w:r w:rsidR="003123FA" w:rsidRPr="0047586C">
              <w:rPr>
                <w:rStyle w:val="Hyperlink"/>
                <w:noProof/>
              </w:rPr>
              <w:t>Requirement</w:t>
            </w:r>
            <w:r w:rsidR="003123FA">
              <w:rPr>
                <w:noProof/>
                <w:webHidden/>
              </w:rPr>
              <w:tab/>
            </w:r>
            <w:r w:rsidR="003123FA">
              <w:rPr>
                <w:noProof/>
                <w:webHidden/>
              </w:rPr>
              <w:fldChar w:fldCharType="begin"/>
            </w:r>
            <w:r w:rsidR="003123FA">
              <w:rPr>
                <w:noProof/>
                <w:webHidden/>
              </w:rPr>
              <w:instrText xml:space="preserve"> PAGEREF _Toc195433193 \h </w:instrText>
            </w:r>
            <w:r w:rsidR="003123FA">
              <w:rPr>
                <w:noProof/>
                <w:webHidden/>
              </w:rPr>
            </w:r>
            <w:r w:rsidR="003123FA">
              <w:rPr>
                <w:noProof/>
                <w:webHidden/>
              </w:rPr>
              <w:fldChar w:fldCharType="separate"/>
            </w:r>
            <w:r w:rsidR="003123FA">
              <w:rPr>
                <w:noProof/>
                <w:webHidden/>
              </w:rPr>
              <w:t>4</w:t>
            </w:r>
            <w:r w:rsidR="003123FA">
              <w:rPr>
                <w:noProof/>
                <w:webHidden/>
              </w:rPr>
              <w:fldChar w:fldCharType="end"/>
            </w:r>
          </w:hyperlink>
        </w:p>
        <w:p w14:paraId="6A8E0640" w14:textId="07D7317F" w:rsidR="003123FA" w:rsidRDefault="00A71523">
          <w:pPr>
            <w:pStyle w:val="TOC3"/>
            <w:tabs>
              <w:tab w:val="left" w:pos="1207"/>
              <w:tab w:val="right" w:leader="dot" w:pos="107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433194" w:history="1">
            <w:r w:rsidR="003123FA" w:rsidRPr="0047586C">
              <w:rPr>
                <w:rStyle w:val="Hyperlink"/>
                <w:rFonts w:ascii="Roboto" w:eastAsia="Roboto" w:hAnsi="Roboto" w:cs="Roboto"/>
                <w:noProof/>
                <w:spacing w:val="-1"/>
                <w:w w:val="99"/>
              </w:rPr>
              <w:t>3.1</w:t>
            </w:r>
            <w:r w:rsidR="003123F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123FA" w:rsidRPr="0047586C">
              <w:rPr>
                <w:rStyle w:val="Hyperlink"/>
                <w:noProof/>
              </w:rPr>
              <w:t>Business</w:t>
            </w:r>
            <w:r w:rsidR="003123FA" w:rsidRPr="0047586C">
              <w:rPr>
                <w:rStyle w:val="Hyperlink"/>
                <w:noProof/>
                <w:spacing w:val="-9"/>
              </w:rPr>
              <w:t xml:space="preserve"> </w:t>
            </w:r>
            <w:r w:rsidR="003123FA" w:rsidRPr="0047586C">
              <w:rPr>
                <w:rStyle w:val="Hyperlink"/>
                <w:noProof/>
              </w:rPr>
              <w:t>Process</w:t>
            </w:r>
            <w:r w:rsidR="003123FA">
              <w:rPr>
                <w:noProof/>
                <w:webHidden/>
              </w:rPr>
              <w:tab/>
            </w:r>
            <w:r w:rsidR="003123FA">
              <w:rPr>
                <w:noProof/>
                <w:webHidden/>
              </w:rPr>
              <w:fldChar w:fldCharType="begin"/>
            </w:r>
            <w:r w:rsidR="003123FA">
              <w:rPr>
                <w:noProof/>
                <w:webHidden/>
              </w:rPr>
              <w:instrText xml:space="preserve"> PAGEREF _Toc195433194 \h </w:instrText>
            </w:r>
            <w:r w:rsidR="003123FA">
              <w:rPr>
                <w:noProof/>
                <w:webHidden/>
              </w:rPr>
            </w:r>
            <w:r w:rsidR="003123FA">
              <w:rPr>
                <w:noProof/>
                <w:webHidden/>
              </w:rPr>
              <w:fldChar w:fldCharType="separate"/>
            </w:r>
            <w:r w:rsidR="003123FA">
              <w:rPr>
                <w:noProof/>
                <w:webHidden/>
              </w:rPr>
              <w:t>5</w:t>
            </w:r>
            <w:r w:rsidR="003123FA">
              <w:rPr>
                <w:noProof/>
                <w:webHidden/>
              </w:rPr>
              <w:fldChar w:fldCharType="end"/>
            </w:r>
          </w:hyperlink>
        </w:p>
        <w:p w14:paraId="6592A468" w14:textId="1ABA9FAC" w:rsidR="003123FA" w:rsidRDefault="00A71523">
          <w:pPr>
            <w:pStyle w:val="TOC3"/>
            <w:tabs>
              <w:tab w:val="left" w:pos="1207"/>
              <w:tab w:val="right" w:leader="dot" w:pos="107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433195" w:history="1">
            <w:r w:rsidR="003123FA" w:rsidRPr="0047586C">
              <w:rPr>
                <w:rStyle w:val="Hyperlink"/>
                <w:rFonts w:ascii="Roboto" w:eastAsia="Roboto" w:hAnsi="Roboto" w:cs="Roboto"/>
                <w:noProof/>
                <w:spacing w:val="-1"/>
                <w:w w:val="99"/>
              </w:rPr>
              <w:t>3.2</w:t>
            </w:r>
            <w:r w:rsidR="003123F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123FA" w:rsidRPr="0047586C">
              <w:rPr>
                <w:rStyle w:val="Hyperlink"/>
                <w:noProof/>
              </w:rPr>
              <w:t>Field List for Digital</w:t>
            </w:r>
            <w:r w:rsidR="003123FA">
              <w:rPr>
                <w:noProof/>
                <w:webHidden/>
              </w:rPr>
              <w:tab/>
            </w:r>
            <w:r w:rsidR="003123FA">
              <w:rPr>
                <w:noProof/>
                <w:webHidden/>
              </w:rPr>
              <w:fldChar w:fldCharType="begin"/>
            </w:r>
            <w:r w:rsidR="003123FA">
              <w:rPr>
                <w:noProof/>
                <w:webHidden/>
              </w:rPr>
              <w:instrText xml:space="preserve"> PAGEREF _Toc195433195 \h </w:instrText>
            </w:r>
            <w:r w:rsidR="003123FA">
              <w:rPr>
                <w:noProof/>
                <w:webHidden/>
              </w:rPr>
            </w:r>
            <w:r w:rsidR="003123FA">
              <w:rPr>
                <w:noProof/>
                <w:webHidden/>
              </w:rPr>
              <w:fldChar w:fldCharType="separate"/>
            </w:r>
            <w:r w:rsidR="003123FA">
              <w:rPr>
                <w:noProof/>
                <w:webHidden/>
              </w:rPr>
              <w:t>7</w:t>
            </w:r>
            <w:r w:rsidR="003123FA">
              <w:rPr>
                <w:noProof/>
                <w:webHidden/>
              </w:rPr>
              <w:fldChar w:fldCharType="end"/>
            </w:r>
          </w:hyperlink>
        </w:p>
        <w:p w14:paraId="45BA1DD8" w14:textId="31E2469E" w:rsidR="003123FA" w:rsidRDefault="00A71523">
          <w:pPr>
            <w:pStyle w:val="TOC3"/>
            <w:tabs>
              <w:tab w:val="left" w:pos="1207"/>
              <w:tab w:val="right" w:leader="dot" w:pos="107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433196" w:history="1">
            <w:r w:rsidR="003123FA" w:rsidRPr="0047586C">
              <w:rPr>
                <w:rStyle w:val="Hyperlink"/>
                <w:rFonts w:ascii="Roboto" w:eastAsia="Roboto" w:hAnsi="Roboto" w:cs="Roboto"/>
                <w:noProof/>
                <w:spacing w:val="-1"/>
                <w:w w:val="99"/>
              </w:rPr>
              <w:t>3.3</w:t>
            </w:r>
            <w:r w:rsidR="003123F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123FA" w:rsidRPr="0047586C">
              <w:rPr>
                <w:rStyle w:val="Hyperlink"/>
                <w:noProof/>
              </w:rPr>
              <w:t>BRD Document for Service Module</w:t>
            </w:r>
            <w:r w:rsidR="003123FA">
              <w:rPr>
                <w:noProof/>
                <w:webHidden/>
              </w:rPr>
              <w:tab/>
            </w:r>
            <w:r w:rsidR="003123FA">
              <w:rPr>
                <w:noProof/>
                <w:webHidden/>
              </w:rPr>
              <w:fldChar w:fldCharType="begin"/>
            </w:r>
            <w:r w:rsidR="003123FA">
              <w:rPr>
                <w:noProof/>
                <w:webHidden/>
              </w:rPr>
              <w:instrText xml:space="preserve"> PAGEREF _Toc195433196 \h </w:instrText>
            </w:r>
            <w:r w:rsidR="003123FA">
              <w:rPr>
                <w:noProof/>
                <w:webHidden/>
              </w:rPr>
            </w:r>
            <w:r w:rsidR="003123FA">
              <w:rPr>
                <w:noProof/>
                <w:webHidden/>
              </w:rPr>
              <w:fldChar w:fldCharType="separate"/>
            </w:r>
            <w:r w:rsidR="003123FA">
              <w:rPr>
                <w:noProof/>
                <w:webHidden/>
              </w:rPr>
              <w:t>7</w:t>
            </w:r>
            <w:r w:rsidR="003123FA">
              <w:rPr>
                <w:noProof/>
                <w:webHidden/>
              </w:rPr>
              <w:fldChar w:fldCharType="end"/>
            </w:r>
          </w:hyperlink>
        </w:p>
        <w:p w14:paraId="1017CF2C" w14:textId="24EE4C17" w:rsidR="003123FA" w:rsidRDefault="00A71523">
          <w:pPr>
            <w:pStyle w:val="TOC3"/>
            <w:tabs>
              <w:tab w:val="left" w:pos="1207"/>
              <w:tab w:val="right" w:leader="dot" w:pos="107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433197" w:history="1">
            <w:r w:rsidR="003123FA" w:rsidRPr="0047586C">
              <w:rPr>
                <w:rStyle w:val="Hyperlink"/>
                <w:rFonts w:ascii="Roboto" w:eastAsia="Roboto" w:hAnsi="Roboto" w:cs="Roboto"/>
                <w:noProof/>
                <w:spacing w:val="-1"/>
                <w:w w:val="99"/>
              </w:rPr>
              <w:t>3.4</w:t>
            </w:r>
            <w:r w:rsidR="003123F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123FA" w:rsidRPr="0047586C">
              <w:rPr>
                <w:rStyle w:val="Hyperlink"/>
                <w:noProof/>
              </w:rPr>
              <w:t>Workflow</w:t>
            </w:r>
            <w:r w:rsidR="003123FA">
              <w:rPr>
                <w:noProof/>
                <w:webHidden/>
              </w:rPr>
              <w:tab/>
            </w:r>
            <w:r w:rsidR="003123FA">
              <w:rPr>
                <w:noProof/>
                <w:webHidden/>
              </w:rPr>
              <w:fldChar w:fldCharType="begin"/>
            </w:r>
            <w:r w:rsidR="003123FA">
              <w:rPr>
                <w:noProof/>
                <w:webHidden/>
              </w:rPr>
              <w:instrText xml:space="preserve"> PAGEREF _Toc195433197 \h </w:instrText>
            </w:r>
            <w:r w:rsidR="003123FA">
              <w:rPr>
                <w:noProof/>
                <w:webHidden/>
              </w:rPr>
            </w:r>
            <w:r w:rsidR="003123FA">
              <w:rPr>
                <w:noProof/>
                <w:webHidden/>
              </w:rPr>
              <w:fldChar w:fldCharType="separate"/>
            </w:r>
            <w:r w:rsidR="003123FA">
              <w:rPr>
                <w:noProof/>
                <w:webHidden/>
              </w:rPr>
              <w:t>8</w:t>
            </w:r>
            <w:r w:rsidR="003123FA">
              <w:rPr>
                <w:noProof/>
                <w:webHidden/>
              </w:rPr>
              <w:fldChar w:fldCharType="end"/>
            </w:r>
          </w:hyperlink>
        </w:p>
        <w:p w14:paraId="6E6011FF" w14:textId="7C738D71" w:rsidR="00740946" w:rsidRDefault="00740946">
          <w:r>
            <w:rPr>
              <w:b/>
              <w:bCs/>
              <w:noProof/>
            </w:rPr>
            <w:fldChar w:fldCharType="end"/>
          </w:r>
        </w:p>
      </w:sdtContent>
    </w:sdt>
    <w:p w14:paraId="0367B849" w14:textId="77777777" w:rsidR="00E42884" w:rsidRDefault="00E42884">
      <w:pPr>
        <w:sectPr w:rsidR="00E42884">
          <w:pgSz w:w="11860" w:h="16790"/>
          <w:pgMar w:top="1020" w:right="500" w:bottom="1120" w:left="600" w:header="264" w:footer="848" w:gutter="0"/>
          <w:cols w:space="720"/>
        </w:sectPr>
      </w:pPr>
    </w:p>
    <w:p w14:paraId="0A55B04A" w14:textId="777C9E69" w:rsidR="00E42884" w:rsidRDefault="002341BD">
      <w:pPr>
        <w:pStyle w:val="Heading2"/>
        <w:numPr>
          <w:ilvl w:val="0"/>
          <w:numId w:val="2"/>
        </w:numPr>
        <w:tabs>
          <w:tab w:val="left" w:pos="828"/>
          <w:tab w:val="left" w:pos="829"/>
        </w:tabs>
        <w:spacing w:before="154"/>
        <w:ind w:hanging="722"/>
        <w:rPr>
          <w:color w:val="3B3B3A"/>
        </w:rPr>
      </w:pPr>
      <w:bookmarkStart w:id="0" w:name="_Toc195433191"/>
      <w:r>
        <w:rPr>
          <w:color w:val="3B3B3A"/>
        </w:rPr>
        <w:lastRenderedPageBreak/>
        <w:t>Introduction</w:t>
      </w:r>
      <w:bookmarkEnd w:id="0"/>
    </w:p>
    <w:p w14:paraId="21CAAB0B" w14:textId="2190D37E" w:rsidR="001B3B91" w:rsidRDefault="001B3B91" w:rsidP="001B3B91">
      <w:pPr>
        <w:widowControl/>
        <w:autoSpaceDE/>
        <w:autoSpaceDN/>
        <w:spacing w:before="100" w:beforeAutospacing="1" w:after="100" w:afterAutospacing="1"/>
        <w:ind w:left="106"/>
        <w:rPr>
          <w:rFonts w:ascii="Times New Roman" w:eastAsia="Times New Roman" w:hAnsi="Times New Roman" w:cs="Times New Roman"/>
          <w:sz w:val="24"/>
          <w:szCs w:val="24"/>
        </w:rPr>
      </w:pPr>
      <w:r w:rsidRPr="001B3B91">
        <w:rPr>
          <w:rFonts w:ascii="Times New Roman" w:eastAsia="Times New Roman" w:hAnsi="Times New Roman" w:cs="Times New Roman"/>
          <w:sz w:val="24"/>
          <w:szCs w:val="24"/>
        </w:rPr>
        <w:t xml:space="preserve">This document presents the introduction of the Service module within the Digital Channel platform, focusing on key services: </w:t>
      </w:r>
      <w:r w:rsidR="00FA63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Service </w:t>
      </w:r>
      <w:proofErr w:type="gramStart"/>
      <w:r w:rsidR="00FA63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 </w:t>
      </w:r>
      <w:r w:rsidRPr="001B3B91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="00FA6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63C3" w:rsidRPr="00FA63C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Info,</w:t>
      </w:r>
      <w:r w:rsidR="00FA63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A63C3" w:rsidRPr="00FA63C3">
        <w:rPr>
          <w:rFonts w:ascii="Times New Roman" w:eastAsia="Times New Roman" w:hAnsi="Times New Roman" w:cs="Times New Roman"/>
          <w:b/>
          <w:bCs/>
          <w:sz w:val="24"/>
          <w:szCs w:val="24"/>
        </w:rPr>
        <w:t>Change Customer Info</w:t>
      </w:r>
      <w:r w:rsidRPr="001B3B91">
        <w:rPr>
          <w:rFonts w:ascii="Times New Roman" w:eastAsia="Times New Roman" w:hAnsi="Times New Roman" w:cs="Times New Roman"/>
          <w:sz w:val="24"/>
          <w:szCs w:val="24"/>
        </w:rPr>
        <w:t>. These services are designed to empower customers with greater flexibility in managing their financial obligations through a seamless digital experience.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738BC6" w14:textId="6D3B94DC" w:rsidR="001B3B91" w:rsidRPr="001B3B91" w:rsidRDefault="001B3B91" w:rsidP="001B3B91">
      <w:pPr>
        <w:widowControl/>
        <w:autoSpaceDE/>
        <w:autoSpaceDN/>
        <w:spacing w:before="100" w:beforeAutospacing="1" w:after="100" w:afterAutospacing="1"/>
        <w:ind w:left="106"/>
        <w:rPr>
          <w:rFonts w:ascii="Times New Roman" w:eastAsia="Times New Roman" w:hAnsi="Times New Roman" w:cs="Times New Roman"/>
          <w:sz w:val="24"/>
          <w:szCs w:val="24"/>
        </w:rPr>
      </w:pPr>
      <w:r w:rsidRPr="001B3B91">
        <w:rPr>
          <w:rFonts w:ascii="Times New Roman" w:eastAsia="Times New Roman" w:hAnsi="Times New Roman" w:cs="Times New Roman"/>
          <w:sz w:val="24"/>
          <w:szCs w:val="24"/>
        </w:rPr>
        <w:t>The integration with the Core system ensures real-time processing, accurate data flow, and improved operational efficiency across all service touchpoints.</w:t>
      </w:r>
    </w:p>
    <w:p w14:paraId="1A075E92" w14:textId="77777777" w:rsidR="001B3B91" w:rsidRPr="001B3B91" w:rsidRDefault="001B3B91" w:rsidP="001B3B91"/>
    <w:p w14:paraId="2DC0CCC4" w14:textId="77777777" w:rsidR="00E42884" w:rsidRDefault="002341BD">
      <w:pPr>
        <w:pStyle w:val="Heading2"/>
        <w:numPr>
          <w:ilvl w:val="0"/>
          <w:numId w:val="2"/>
        </w:numPr>
        <w:tabs>
          <w:tab w:val="left" w:pos="828"/>
          <w:tab w:val="left" w:pos="829"/>
        </w:tabs>
        <w:spacing w:before="97"/>
        <w:ind w:hanging="722"/>
      </w:pPr>
      <w:bookmarkStart w:id="1" w:name="_Toc195433192"/>
      <w:r>
        <w:rPr>
          <w:color w:val="3B3B3A"/>
        </w:rPr>
        <w:t>Scope</w:t>
      </w:r>
      <w:bookmarkEnd w:id="1"/>
    </w:p>
    <w:p w14:paraId="587C33C6" w14:textId="77777777" w:rsidR="00E42884" w:rsidRDefault="002341BD">
      <w:pPr>
        <w:pStyle w:val="BodyText"/>
        <w:spacing w:before="158" w:line="292" w:lineRule="auto"/>
        <w:ind w:left="107"/>
      </w:pPr>
      <w:r>
        <w:rPr>
          <w:color w:val="3B3B3A"/>
        </w:rPr>
        <w:t>The</w:t>
      </w:r>
      <w:r>
        <w:rPr>
          <w:color w:val="3B3B3A"/>
          <w:spacing w:val="-4"/>
        </w:rPr>
        <w:t xml:space="preserve"> </w:t>
      </w:r>
      <w:r>
        <w:rPr>
          <w:color w:val="3B3B3A"/>
        </w:rPr>
        <w:t>scope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of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this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document</w:t>
      </w:r>
      <w:r>
        <w:rPr>
          <w:color w:val="3B3B3A"/>
          <w:spacing w:val="-4"/>
        </w:rPr>
        <w:t xml:space="preserve"> </w:t>
      </w:r>
      <w:r>
        <w:rPr>
          <w:color w:val="3B3B3A"/>
        </w:rPr>
        <w:t>is</w:t>
      </w:r>
      <w:r>
        <w:rPr>
          <w:color w:val="3B3B3A"/>
          <w:spacing w:val="-4"/>
        </w:rPr>
        <w:t xml:space="preserve"> </w:t>
      </w:r>
      <w:r>
        <w:rPr>
          <w:color w:val="3B3B3A"/>
        </w:rPr>
        <w:t>limited</w:t>
      </w:r>
      <w:r>
        <w:rPr>
          <w:color w:val="3B3B3A"/>
          <w:spacing w:val="-1"/>
        </w:rPr>
        <w:t xml:space="preserve"> </w:t>
      </w:r>
      <w:r>
        <w:rPr>
          <w:color w:val="3B3B3A"/>
        </w:rPr>
        <w:t>to</w:t>
      </w:r>
      <w:r>
        <w:rPr>
          <w:color w:val="3B3B3A"/>
          <w:spacing w:val="-2"/>
        </w:rPr>
        <w:t xml:space="preserve"> </w:t>
      </w:r>
      <w:r>
        <w:rPr>
          <w:color w:val="3B3B3A"/>
        </w:rPr>
        <w:t>additional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changes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&amp;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modification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brought</w:t>
      </w:r>
      <w:r>
        <w:rPr>
          <w:color w:val="3B3B3A"/>
          <w:spacing w:val="-4"/>
        </w:rPr>
        <w:t xml:space="preserve"> </w:t>
      </w:r>
      <w:r>
        <w:rPr>
          <w:color w:val="3B3B3A"/>
        </w:rPr>
        <w:t>in</w:t>
      </w:r>
      <w:r>
        <w:rPr>
          <w:color w:val="3B3B3A"/>
          <w:spacing w:val="-4"/>
        </w:rPr>
        <w:t xml:space="preserve"> </w:t>
      </w:r>
      <w:r>
        <w:rPr>
          <w:color w:val="3B3B3A"/>
        </w:rPr>
        <w:t>the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product</w:t>
      </w:r>
      <w:r>
        <w:rPr>
          <w:color w:val="3B3B3A"/>
          <w:spacing w:val="-1"/>
        </w:rPr>
        <w:t xml:space="preserve"> </w:t>
      </w:r>
      <w:r>
        <w:rPr>
          <w:color w:val="3B3B3A"/>
        </w:rPr>
        <w:t>as</w:t>
      </w:r>
      <w:r>
        <w:rPr>
          <w:color w:val="3B3B3A"/>
          <w:spacing w:val="-3"/>
        </w:rPr>
        <w:t xml:space="preserve"> </w:t>
      </w:r>
      <w:r>
        <w:rPr>
          <w:color w:val="3B3B3A"/>
        </w:rPr>
        <w:t>per</w:t>
      </w:r>
      <w:r>
        <w:rPr>
          <w:color w:val="3B3B3A"/>
          <w:spacing w:val="-57"/>
        </w:rPr>
        <w:t xml:space="preserve"> </w:t>
      </w:r>
      <w:r>
        <w:rPr>
          <w:color w:val="3B3B3A"/>
        </w:rPr>
        <w:t>business</w:t>
      </w:r>
      <w:r>
        <w:rPr>
          <w:color w:val="3B3B3A"/>
          <w:spacing w:val="-1"/>
        </w:rPr>
        <w:t xml:space="preserve"> </w:t>
      </w:r>
      <w:r>
        <w:rPr>
          <w:color w:val="3B3B3A"/>
        </w:rPr>
        <w:t>need.</w:t>
      </w:r>
    </w:p>
    <w:p w14:paraId="2FDB1217" w14:textId="77777777" w:rsidR="00E42884" w:rsidRDefault="002341BD">
      <w:pPr>
        <w:pStyle w:val="Heading2"/>
        <w:numPr>
          <w:ilvl w:val="0"/>
          <w:numId w:val="2"/>
        </w:numPr>
        <w:tabs>
          <w:tab w:val="left" w:pos="828"/>
          <w:tab w:val="left" w:pos="829"/>
        </w:tabs>
        <w:spacing w:before="97"/>
        <w:ind w:hanging="722"/>
      </w:pPr>
      <w:bookmarkStart w:id="2" w:name="_Toc195433193"/>
      <w:r>
        <w:rPr>
          <w:color w:val="3B3B3A"/>
        </w:rPr>
        <w:t>Business</w:t>
      </w:r>
      <w:r>
        <w:rPr>
          <w:color w:val="3B3B3A"/>
          <w:spacing w:val="-14"/>
        </w:rPr>
        <w:t xml:space="preserve"> </w:t>
      </w:r>
      <w:r>
        <w:rPr>
          <w:color w:val="3B3B3A"/>
        </w:rPr>
        <w:t>Requirement</w:t>
      </w:r>
      <w:bookmarkEnd w:id="2"/>
    </w:p>
    <w:p w14:paraId="0251CA0F" w14:textId="06D5FDE2" w:rsidR="00E42884" w:rsidRDefault="0029260B">
      <w:pPr>
        <w:pStyle w:val="BodyText"/>
        <w:spacing w:before="159"/>
        <w:ind w:left="107"/>
        <w:rPr>
          <w:color w:val="3B3B3A"/>
        </w:rPr>
      </w:pPr>
      <w:r>
        <w:rPr>
          <w:color w:val="3B3B3A"/>
        </w:rPr>
        <w:t>Below is the list of service required to be configured in digital channel</w:t>
      </w:r>
      <w:r w:rsidR="002341BD">
        <w:rPr>
          <w:color w:val="3B3B3A"/>
        </w:rPr>
        <w:t>:</w:t>
      </w:r>
    </w:p>
    <w:p w14:paraId="5A7977E1" w14:textId="251B9A58" w:rsidR="0029260B" w:rsidRDefault="0029260B" w:rsidP="0029260B">
      <w:pPr>
        <w:pStyle w:val="BodyText"/>
        <w:numPr>
          <w:ilvl w:val="0"/>
          <w:numId w:val="7"/>
        </w:numPr>
        <w:spacing w:before="159"/>
      </w:pPr>
      <w:r>
        <w:t xml:space="preserve">Customer </w:t>
      </w:r>
      <w:proofErr w:type="gramStart"/>
      <w:r>
        <w:t>Info</w:t>
      </w:r>
      <w:r w:rsidR="0072143C">
        <w:t xml:space="preserve">  ---</w:t>
      </w:r>
      <w:proofErr w:type="gramEnd"/>
      <w:r w:rsidR="0072143C">
        <w:t>All Product--Wahab</w:t>
      </w:r>
    </w:p>
    <w:p w14:paraId="24420B46" w14:textId="4D2A4FAE" w:rsidR="0029260B" w:rsidRDefault="0029260B" w:rsidP="0029260B">
      <w:pPr>
        <w:pStyle w:val="BodyText"/>
        <w:numPr>
          <w:ilvl w:val="0"/>
          <w:numId w:val="7"/>
        </w:numPr>
        <w:spacing w:before="159"/>
      </w:pPr>
      <w:r>
        <w:t>Change Customer Info</w:t>
      </w:r>
      <w:r w:rsidR="0072143C">
        <w:t>—All Product—Wahab / Ali Fayaz</w:t>
      </w:r>
    </w:p>
    <w:p w14:paraId="6B3F97CE" w14:textId="3DFCCBD1" w:rsidR="0072143C" w:rsidRDefault="0072143C" w:rsidP="0029260B">
      <w:pPr>
        <w:pStyle w:val="BodyText"/>
        <w:numPr>
          <w:ilvl w:val="0"/>
          <w:numId w:val="7"/>
        </w:numPr>
        <w:spacing w:before="159"/>
      </w:pPr>
      <w:r>
        <w:t>Financial Dashboard------</w:t>
      </w:r>
      <w:r w:rsidRPr="0072143C">
        <w:t xml:space="preserve"> </w:t>
      </w:r>
      <w:r>
        <w:t>All Product---Kashif /Farhan Ul /Affan</w:t>
      </w:r>
    </w:p>
    <w:p w14:paraId="2A2D010F" w14:textId="5C17F1D4" w:rsidR="00C418FC" w:rsidRDefault="00C418FC" w:rsidP="0029260B">
      <w:pPr>
        <w:pStyle w:val="BodyText"/>
        <w:numPr>
          <w:ilvl w:val="0"/>
          <w:numId w:val="7"/>
        </w:numPr>
        <w:spacing w:before="159"/>
      </w:pPr>
      <w:r>
        <w:t>Early Settlement</w:t>
      </w:r>
      <w:r w:rsidR="0072143C">
        <w:t xml:space="preserve"> ----</w:t>
      </w:r>
      <w:r w:rsidR="0072143C" w:rsidRPr="0072143C">
        <w:t xml:space="preserve"> </w:t>
      </w:r>
      <w:r w:rsidR="0072143C">
        <w:t>All Product---Kashif /Farhan Ul /Affan</w:t>
      </w:r>
      <w:r>
        <w:t xml:space="preserve"> </w:t>
      </w:r>
    </w:p>
    <w:p w14:paraId="17D79B37" w14:textId="2A2E5F1A" w:rsidR="0029260B" w:rsidRDefault="0072143C" w:rsidP="0029260B">
      <w:pPr>
        <w:pStyle w:val="BodyText"/>
        <w:numPr>
          <w:ilvl w:val="0"/>
          <w:numId w:val="7"/>
        </w:numPr>
        <w:spacing w:before="159"/>
      </w:pPr>
      <w:r>
        <w:t>Partial Settlement</w:t>
      </w:r>
      <w:r w:rsidR="0029260B">
        <w:t xml:space="preserve"> </w:t>
      </w:r>
      <w:r>
        <w:t>----</w:t>
      </w:r>
      <w:r w:rsidRPr="0072143C">
        <w:t xml:space="preserve"> </w:t>
      </w:r>
      <w:r>
        <w:t>All Product---Kashif /Farhan Ul /Affan</w:t>
      </w:r>
    </w:p>
    <w:p w14:paraId="17CD3EF7" w14:textId="433537BB" w:rsidR="0029260B" w:rsidRPr="00EA3BA1" w:rsidRDefault="0029260B" w:rsidP="0029260B">
      <w:pPr>
        <w:pStyle w:val="BodyText"/>
        <w:numPr>
          <w:ilvl w:val="0"/>
          <w:numId w:val="7"/>
        </w:numPr>
        <w:spacing w:before="159"/>
        <w:rPr>
          <w:highlight w:val="yellow"/>
        </w:rPr>
      </w:pPr>
      <w:r w:rsidRPr="00EA3BA1">
        <w:rPr>
          <w:highlight w:val="yellow"/>
        </w:rPr>
        <w:t>Top up</w:t>
      </w:r>
      <w:r w:rsidR="0072143C" w:rsidRPr="00EA3BA1">
        <w:rPr>
          <w:highlight w:val="yellow"/>
        </w:rPr>
        <w:t>---- All Product---Kashif /Farhan Ul/Affan--</w:t>
      </w:r>
    </w:p>
    <w:p w14:paraId="18C6FD1E" w14:textId="0940D17C" w:rsidR="00E42884" w:rsidRPr="00EA3BA1" w:rsidRDefault="0029260B" w:rsidP="00D11B9D">
      <w:pPr>
        <w:pStyle w:val="BodyText"/>
        <w:numPr>
          <w:ilvl w:val="0"/>
          <w:numId w:val="7"/>
        </w:numPr>
        <w:spacing w:before="159"/>
        <w:rPr>
          <w:highlight w:val="yellow"/>
        </w:rPr>
      </w:pPr>
      <w:r w:rsidRPr="00EA3BA1">
        <w:rPr>
          <w:highlight w:val="yellow"/>
        </w:rPr>
        <w:t>Restructure</w:t>
      </w:r>
      <w:r w:rsidR="001B3B91" w:rsidRPr="00EA3BA1">
        <w:rPr>
          <w:highlight w:val="yellow"/>
        </w:rPr>
        <w:t xml:space="preserve">   </w:t>
      </w:r>
      <w:r w:rsidR="0072143C" w:rsidRPr="00EA3BA1">
        <w:rPr>
          <w:highlight w:val="yellow"/>
        </w:rPr>
        <w:t>---- All Product---Kashif /</w:t>
      </w:r>
      <w:proofErr w:type="gramStart"/>
      <w:r w:rsidR="0072143C" w:rsidRPr="00EA3BA1">
        <w:rPr>
          <w:highlight w:val="yellow"/>
        </w:rPr>
        <w:t>Farhan  Ul</w:t>
      </w:r>
      <w:proofErr w:type="gramEnd"/>
      <w:r w:rsidR="0072143C" w:rsidRPr="00EA3BA1">
        <w:rPr>
          <w:highlight w:val="yellow"/>
        </w:rPr>
        <w:t xml:space="preserve"> /Affan</w:t>
      </w:r>
    </w:p>
    <w:p w14:paraId="2FE92F5B" w14:textId="05D3C5C8" w:rsidR="00F742D2" w:rsidRPr="00EA3BA1" w:rsidRDefault="00F742D2" w:rsidP="00D11B9D">
      <w:pPr>
        <w:pStyle w:val="BodyText"/>
        <w:numPr>
          <w:ilvl w:val="0"/>
          <w:numId w:val="7"/>
        </w:numPr>
        <w:spacing w:before="159"/>
        <w:rPr>
          <w:highlight w:val="yellow"/>
        </w:rPr>
      </w:pPr>
      <w:r w:rsidRPr="00EA3BA1">
        <w:rPr>
          <w:highlight w:val="yellow"/>
        </w:rPr>
        <w:t>Buy Out</w:t>
      </w:r>
      <w:r w:rsidR="0072143C" w:rsidRPr="00EA3BA1">
        <w:rPr>
          <w:highlight w:val="yellow"/>
        </w:rPr>
        <w:t>---- All Product---Kashif /Farhan Ul /Affan</w:t>
      </w:r>
    </w:p>
    <w:p w14:paraId="28573C16" w14:textId="42681681" w:rsidR="0072143C" w:rsidRDefault="0072143C" w:rsidP="00D11B9D">
      <w:pPr>
        <w:pStyle w:val="BodyText"/>
        <w:numPr>
          <w:ilvl w:val="0"/>
          <w:numId w:val="7"/>
        </w:numPr>
        <w:spacing w:before="159"/>
      </w:pPr>
      <w:r w:rsidRPr="00EA3BA1">
        <w:rPr>
          <w:highlight w:val="yellow"/>
        </w:rPr>
        <w:t>Loan Transfer------ Ijarah---Kashif /Farhan Ul /Affan</w:t>
      </w:r>
      <w:r w:rsidR="00BC0B61">
        <w:t>`</w:t>
      </w:r>
    </w:p>
    <w:p w14:paraId="653F4314" w14:textId="6F08BFEA" w:rsidR="003943EF" w:rsidRDefault="0072143C" w:rsidP="0072143C">
      <w:pPr>
        <w:pStyle w:val="BodyText"/>
        <w:numPr>
          <w:ilvl w:val="0"/>
          <w:numId w:val="7"/>
        </w:numPr>
        <w:spacing w:before="159"/>
      </w:pPr>
      <w:r>
        <w:t>Advance payment ------</w:t>
      </w:r>
      <w:r w:rsidRPr="0072143C">
        <w:t xml:space="preserve"> </w:t>
      </w:r>
      <w:r>
        <w:t>All Product---Kashif /Farhan Ul /Affan</w:t>
      </w:r>
    </w:p>
    <w:p w14:paraId="783902B8" w14:textId="6BA7D813" w:rsidR="0072143C" w:rsidRDefault="0072143C" w:rsidP="0072143C">
      <w:pPr>
        <w:pStyle w:val="BodyText"/>
        <w:numPr>
          <w:ilvl w:val="0"/>
          <w:numId w:val="7"/>
        </w:numPr>
        <w:spacing w:before="159"/>
      </w:pPr>
      <w:proofErr w:type="spellStart"/>
      <w:r>
        <w:t>Adhoc</w:t>
      </w:r>
      <w:proofErr w:type="spellEnd"/>
      <w:r>
        <w:t xml:space="preserve"> Payment ----</w:t>
      </w:r>
      <w:r w:rsidRPr="0072143C">
        <w:t xml:space="preserve"> </w:t>
      </w:r>
      <w:r>
        <w:t>All Product---Kashif /Farhan Ul /Affan</w:t>
      </w:r>
    </w:p>
    <w:p w14:paraId="21193442" w14:textId="248E655F" w:rsidR="0072143C" w:rsidRPr="005E1066" w:rsidRDefault="0072143C" w:rsidP="0072143C">
      <w:pPr>
        <w:pStyle w:val="BodyText"/>
        <w:numPr>
          <w:ilvl w:val="0"/>
          <w:numId w:val="7"/>
        </w:numPr>
        <w:spacing w:before="159"/>
      </w:pPr>
      <w:r w:rsidRPr="005E1066">
        <w:t xml:space="preserve">Loan Cancellation (Withing Cooling </w:t>
      </w:r>
      <w:proofErr w:type="gramStart"/>
      <w:r w:rsidRPr="005E1066">
        <w:t>Period)  -----</w:t>
      </w:r>
      <w:proofErr w:type="gramEnd"/>
      <w:r w:rsidRPr="005E1066">
        <w:t xml:space="preserve"> </w:t>
      </w:r>
      <w:proofErr w:type="spellStart"/>
      <w:r w:rsidRPr="005E1066">
        <w:t>Tawaruq</w:t>
      </w:r>
      <w:proofErr w:type="spellEnd"/>
      <w:r w:rsidRPr="005E1066">
        <w:t>---Kashif /Farhan Ul /Affan</w:t>
      </w:r>
    </w:p>
    <w:p w14:paraId="7FB18DD9" w14:textId="3E8DD008" w:rsidR="003943EF" w:rsidRDefault="003943EF" w:rsidP="003943EF">
      <w:pPr>
        <w:pStyle w:val="BodyText"/>
        <w:spacing w:before="159"/>
      </w:pPr>
    </w:p>
    <w:p w14:paraId="479F67F7" w14:textId="49643B28" w:rsidR="003943EF" w:rsidRDefault="003943EF" w:rsidP="003943EF">
      <w:pPr>
        <w:pStyle w:val="BodyText"/>
        <w:spacing w:before="159"/>
      </w:pPr>
    </w:p>
    <w:p w14:paraId="253E51DD" w14:textId="62D74713" w:rsidR="003943EF" w:rsidRDefault="003943EF" w:rsidP="003943EF">
      <w:pPr>
        <w:pStyle w:val="BodyText"/>
        <w:spacing w:before="159"/>
      </w:pPr>
    </w:p>
    <w:p w14:paraId="77CEA227" w14:textId="4D2FB4D8" w:rsidR="003943EF" w:rsidRDefault="003943EF" w:rsidP="003943EF">
      <w:pPr>
        <w:pStyle w:val="BodyText"/>
        <w:spacing w:before="159"/>
      </w:pPr>
    </w:p>
    <w:p w14:paraId="3A3993EB" w14:textId="4DEC62DB" w:rsidR="003943EF" w:rsidRDefault="003943EF" w:rsidP="003943EF">
      <w:pPr>
        <w:pStyle w:val="BodyText"/>
        <w:spacing w:before="159"/>
      </w:pPr>
    </w:p>
    <w:p w14:paraId="00994627" w14:textId="1324EA70" w:rsidR="003943EF" w:rsidRDefault="003943EF" w:rsidP="003943EF">
      <w:pPr>
        <w:pStyle w:val="BodyText"/>
        <w:spacing w:before="159"/>
      </w:pPr>
    </w:p>
    <w:p w14:paraId="0A427ADF" w14:textId="3370741F" w:rsidR="003943EF" w:rsidRDefault="003943EF" w:rsidP="003943EF">
      <w:pPr>
        <w:pStyle w:val="BodyText"/>
        <w:spacing w:before="159"/>
      </w:pPr>
    </w:p>
    <w:p w14:paraId="7C23A6CE" w14:textId="7EC337B6" w:rsidR="003943EF" w:rsidRDefault="003943EF" w:rsidP="003943EF">
      <w:pPr>
        <w:pStyle w:val="BodyText"/>
        <w:spacing w:before="159"/>
      </w:pPr>
    </w:p>
    <w:p w14:paraId="223D47EA" w14:textId="23FCAD28" w:rsidR="003943EF" w:rsidRDefault="003943EF" w:rsidP="003943EF">
      <w:pPr>
        <w:pStyle w:val="BodyText"/>
        <w:spacing w:before="159"/>
      </w:pPr>
    </w:p>
    <w:p w14:paraId="2F8BA682" w14:textId="1B7F8DF0" w:rsidR="003943EF" w:rsidRDefault="003943EF" w:rsidP="003943EF">
      <w:pPr>
        <w:pStyle w:val="BodyText"/>
        <w:spacing w:before="159"/>
      </w:pPr>
    </w:p>
    <w:p w14:paraId="0774F952" w14:textId="2D8D7D0E" w:rsidR="003943EF" w:rsidRDefault="003943EF" w:rsidP="003943EF">
      <w:pPr>
        <w:pStyle w:val="BodyText"/>
        <w:spacing w:before="159"/>
      </w:pPr>
    </w:p>
    <w:p w14:paraId="280359C1" w14:textId="23970886" w:rsidR="003943EF" w:rsidRDefault="003943EF" w:rsidP="003943EF">
      <w:pPr>
        <w:pStyle w:val="BodyText"/>
        <w:spacing w:before="159"/>
      </w:pPr>
    </w:p>
    <w:p w14:paraId="742EB420" w14:textId="4BEB8836" w:rsidR="003943EF" w:rsidRDefault="003943EF" w:rsidP="003943EF">
      <w:pPr>
        <w:pStyle w:val="BodyText"/>
        <w:spacing w:before="159"/>
      </w:pPr>
    </w:p>
    <w:p w14:paraId="25D55BA2" w14:textId="05290B6E" w:rsidR="00FA63C3" w:rsidRDefault="00FA63C3" w:rsidP="003943EF">
      <w:pPr>
        <w:pStyle w:val="BodyText"/>
        <w:spacing w:before="159"/>
      </w:pPr>
    </w:p>
    <w:p w14:paraId="12A82992" w14:textId="77777777" w:rsidR="00FA63C3" w:rsidRDefault="00FA63C3" w:rsidP="003943EF">
      <w:pPr>
        <w:pStyle w:val="BodyText"/>
        <w:spacing w:before="159"/>
      </w:pPr>
    </w:p>
    <w:p w14:paraId="3630BAF2" w14:textId="42BA104E" w:rsidR="005E1066" w:rsidRPr="005E1066" w:rsidRDefault="002341BD" w:rsidP="005E1066">
      <w:pPr>
        <w:pStyle w:val="Heading3"/>
        <w:numPr>
          <w:ilvl w:val="1"/>
          <w:numId w:val="4"/>
        </w:numPr>
        <w:tabs>
          <w:tab w:val="left" w:pos="828"/>
          <w:tab w:val="left" w:pos="829"/>
        </w:tabs>
        <w:ind w:hanging="722"/>
        <w:rPr>
          <w:color w:val="3B3B3A"/>
        </w:rPr>
      </w:pPr>
      <w:bookmarkStart w:id="3" w:name="_Toc195433194"/>
      <w:r>
        <w:rPr>
          <w:color w:val="3B3B3A"/>
        </w:rPr>
        <w:t>Business</w:t>
      </w:r>
      <w:r>
        <w:rPr>
          <w:color w:val="3B3B3A"/>
          <w:spacing w:val="-9"/>
        </w:rPr>
        <w:t xml:space="preserve"> </w:t>
      </w:r>
      <w:r>
        <w:rPr>
          <w:color w:val="3B3B3A"/>
        </w:rPr>
        <w:t>Process</w:t>
      </w:r>
      <w:bookmarkEnd w:id="3"/>
    </w:p>
    <w:p w14:paraId="73C2125F" w14:textId="77777777" w:rsidR="00C418FC" w:rsidRDefault="0029260B" w:rsidP="00D11B9D">
      <w:pPr>
        <w:pStyle w:val="BodyText"/>
        <w:numPr>
          <w:ilvl w:val="0"/>
          <w:numId w:val="11"/>
        </w:numPr>
        <w:spacing w:before="223"/>
      </w:pPr>
      <w:r>
        <w:t>Customer Info</w:t>
      </w:r>
      <w:r w:rsidR="00772AD7">
        <w:t xml:space="preserve"> (Profile)</w:t>
      </w:r>
      <w:r>
        <w:t xml:space="preserve">: </w:t>
      </w:r>
    </w:p>
    <w:p w14:paraId="0712847B" w14:textId="59364CD5" w:rsidR="003943EF" w:rsidRDefault="00EE09ED" w:rsidP="00EE09ED">
      <w:pPr>
        <w:pStyle w:val="BodyText"/>
        <w:numPr>
          <w:ilvl w:val="1"/>
          <w:numId w:val="11"/>
        </w:numPr>
        <w:spacing w:before="223"/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4A604993" wp14:editId="4E3645E7">
                <wp:simplePos x="0" y="0"/>
                <wp:positionH relativeFrom="page">
                  <wp:posOffset>2001974</wp:posOffset>
                </wp:positionH>
                <wp:positionV relativeFrom="paragraph">
                  <wp:posOffset>814978</wp:posOffset>
                </wp:positionV>
                <wp:extent cx="4080510" cy="285750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0510" cy="2857500"/>
                          <a:chOff x="0" y="0"/>
                          <a:chExt cx="4080510" cy="3999865"/>
                        </a:xfrm>
                      </wpg:grpSpPr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 rotWithShape="1">
                          <a:blip r:embed="rId18" cstate="print"/>
                          <a:srcRect l="766" t="3972" b="3506"/>
                          <a:stretch/>
                        </pic:blipFill>
                        <pic:spPr>
                          <a:xfrm>
                            <a:off x="40640" y="167639"/>
                            <a:ext cx="4030344" cy="3683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4080510" cy="399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0510" h="3999865">
                                <a:moveTo>
                                  <a:pt x="4075747" y="0"/>
                                </a:moveTo>
                                <a:lnTo>
                                  <a:pt x="4762" y="0"/>
                                </a:lnTo>
                                <a:lnTo>
                                  <a:pt x="3289" y="228"/>
                                </a:lnTo>
                                <a:lnTo>
                                  <a:pt x="1968" y="914"/>
                                </a:lnTo>
                                <a:lnTo>
                                  <a:pt x="914" y="1968"/>
                                </a:lnTo>
                                <a:lnTo>
                                  <a:pt x="228" y="3289"/>
                                </a:lnTo>
                                <a:lnTo>
                                  <a:pt x="0" y="4762"/>
                                </a:lnTo>
                                <a:lnTo>
                                  <a:pt x="0" y="3994975"/>
                                </a:lnTo>
                                <a:lnTo>
                                  <a:pt x="4762" y="3999738"/>
                                </a:lnTo>
                                <a:lnTo>
                                  <a:pt x="4075747" y="3999738"/>
                                </a:lnTo>
                                <a:lnTo>
                                  <a:pt x="4080510" y="3994975"/>
                                </a:lnTo>
                                <a:lnTo>
                                  <a:pt x="9525" y="3994975"/>
                                </a:lnTo>
                                <a:lnTo>
                                  <a:pt x="4762" y="3990213"/>
                                </a:lnTo>
                                <a:lnTo>
                                  <a:pt x="9525" y="3990213"/>
                                </a:lnTo>
                                <a:lnTo>
                                  <a:pt x="9525" y="9525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4080510" y="4762"/>
                                </a:lnTo>
                                <a:lnTo>
                                  <a:pt x="4080281" y="3289"/>
                                </a:lnTo>
                                <a:lnTo>
                                  <a:pt x="4079595" y="1968"/>
                                </a:lnTo>
                                <a:lnTo>
                                  <a:pt x="4078541" y="914"/>
                                </a:lnTo>
                                <a:lnTo>
                                  <a:pt x="4077220" y="228"/>
                                </a:lnTo>
                                <a:lnTo>
                                  <a:pt x="4075747" y="0"/>
                                </a:lnTo>
                                <a:close/>
                              </a:path>
                              <a:path w="4080510" h="3999865">
                                <a:moveTo>
                                  <a:pt x="9525" y="3990213"/>
                                </a:moveTo>
                                <a:lnTo>
                                  <a:pt x="4762" y="3990213"/>
                                </a:lnTo>
                                <a:lnTo>
                                  <a:pt x="9525" y="3994975"/>
                                </a:lnTo>
                                <a:lnTo>
                                  <a:pt x="9525" y="3990213"/>
                                </a:lnTo>
                                <a:close/>
                              </a:path>
                              <a:path w="4080510" h="3999865">
                                <a:moveTo>
                                  <a:pt x="4070985" y="3990213"/>
                                </a:moveTo>
                                <a:lnTo>
                                  <a:pt x="9525" y="3990213"/>
                                </a:lnTo>
                                <a:lnTo>
                                  <a:pt x="9525" y="3994975"/>
                                </a:lnTo>
                                <a:lnTo>
                                  <a:pt x="4070985" y="3994975"/>
                                </a:lnTo>
                                <a:lnTo>
                                  <a:pt x="4070985" y="3990213"/>
                                </a:lnTo>
                                <a:close/>
                              </a:path>
                              <a:path w="4080510" h="3999865">
                                <a:moveTo>
                                  <a:pt x="4070985" y="4762"/>
                                </a:moveTo>
                                <a:lnTo>
                                  <a:pt x="4070985" y="3994975"/>
                                </a:lnTo>
                                <a:lnTo>
                                  <a:pt x="4075747" y="3990213"/>
                                </a:lnTo>
                                <a:lnTo>
                                  <a:pt x="4080510" y="3990213"/>
                                </a:lnTo>
                                <a:lnTo>
                                  <a:pt x="4080510" y="9525"/>
                                </a:lnTo>
                                <a:lnTo>
                                  <a:pt x="4075747" y="9525"/>
                                </a:lnTo>
                                <a:lnTo>
                                  <a:pt x="4070985" y="4762"/>
                                </a:lnTo>
                                <a:close/>
                              </a:path>
                              <a:path w="4080510" h="3999865">
                                <a:moveTo>
                                  <a:pt x="4080510" y="3990213"/>
                                </a:moveTo>
                                <a:lnTo>
                                  <a:pt x="4075747" y="3990213"/>
                                </a:lnTo>
                                <a:lnTo>
                                  <a:pt x="4070985" y="3994975"/>
                                </a:lnTo>
                                <a:lnTo>
                                  <a:pt x="4080510" y="3994975"/>
                                </a:lnTo>
                                <a:lnTo>
                                  <a:pt x="4080510" y="3990213"/>
                                </a:lnTo>
                                <a:close/>
                              </a:path>
                              <a:path w="4080510" h="3999865">
                                <a:moveTo>
                                  <a:pt x="9525" y="4762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close/>
                              </a:path>
                              <a:path w="4080510" h="3999865">
                                <a:moveTo>
                                  <a:pt x="4070985" y="4762"/>
                                </a:move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lnTo>
                                  <a:pt x="4070985" y="9525"/>
                                </a:lnTo>
                                <a:lnTo>
                                  <a:pt x="4070985" y="4762"/>
                                </a:lnTo>
                                <a:close/>
                              </a:path>
                              <a:path w="4080510" h="3999865">
                                <a:moveTo>
                                  <a:pt x="4080510" y="4762"/>
                                </a:moveTo>
                                <a:lnTo>
                                  <a:pt x="4070985" y="4762"/>
                                </a:lnTo>
                                <a:lnTo>
                                  <a:pt x="4075747" y="9525"/>
                                </a:lnTo>
                                <a:lnTo>
                                  <a:pt x="4080510" y="9525"/>
                                </a:lnTo>
                                <a:lnTo>
                                  <a:pt x="4080510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16B8A1" id="Group 134" o:spid="_x0000_s1026" style="position:absolute;margin-left:157.65pt;margin-top:64.15pt;width:321.3pt;height:225pt;z-index:-251658752;mso-wrap-distance-left:0;mso-wrap-distance-right:0;mso-position-horizontal-relative:page;mso-width-relative:margin;mso-height-relative:margin" coordsize="40805,39998" o:gfxdata="UEsDBBQABgAIAAAAIQCKFT+YDAEAABUCAAATAAAAW0NvbnRlbnRfVHlwZXNdLnhtbJSRwU7DMAyG&amp;#xA;70i8Q5QratPtgBBqu8M6joDQeIAocdtA40RxKNvbk3abBNNA4pjY3+/PSbna2YGNEMg4rPgiLzgD&amp;#xA;VE4b7Cr+un3I7jijKFHLwSFUfA/EV/X1VbndeyCWaKSK9zH6eyFI9WAl5c4DpkrrgpUxHUMnvFTv&amp;#xA;sgOxLIpboRxGwJjFKYPXZQOt/Bgi2+zS9cHkzUPH2frQOM2quLFTwFwQF5kAA50x0vvBKBnTdmJE&amp;#xA;fWaWHa3yRM491BtPN0mdX54wVX5KfR9w5J7ScwajgT3LEB+lTepCBxKwdI1T+d8Zk6SlzLWtUZA3&amp;#xA;gTYzdXL6LVu7Twww/je8SdgLjKd0MX9q/QUAAP//AwBQSwMEFAAGAAgAAAAhADj9If/WAAAAlAEA&amp;#xA;AAsAAABfcmVscy8ucmVsc6SQwWrDMAyG74O9g9F9cZrDGKNOL6PQa+kewNiKYxpbRjLZ+vYzg8Ey&amp;#xA;ettRv9D3iX9/+EyLWpElUjaw63pQmB35mIOB98vx6QWUVJu9XSijgRsKHMbHh/0ZF1vbkcyxiGqU&amp;#xA;LAbmWsur1uJmTFY6KpjbZiJOtraRgy7WXW1APfT9s+bfDBg3THXyBvjkB1CXW2nmP+wUHZPQVDtH&amp;#xA;SdM0RXePqj195DOujWI5YDXgWb5DxrVrz4G+79390xvYljm6I9uEb+S2fhyoZT96vely/AIAAP//&amp;#xA;AwBQSwMEFAAGAAgAAAAhAKDZLOL6BAAASRMAAA4AAABkcnMvZTJvRG9jLnhtbKxYbW+jOBD+ftL9&amp;#xA;B8T3bXhJQkBNV6ftbVVptVvd9rSfHccJaAFztvPSf38zNiZu0gRapVKDwY/HzzwzY2xuP++r0tsy&amp;#xA;IQtez/3wJvA9VlO+LOr13P/3+eunme9JReolKXnN5v4Lk/7nuz//uN01GYt4zsslEx4YqWW2a+Z+&amp;#xA;rlSTjUaS5qwi8oY3rIbOFRcVUXAr1qOlIDuwXpWjKAimox0Xy0ZwyqSEp/em07/T9lcrRtWP1Uoy&amp;#xA;5ZVzH7gp/Sv07wJ/R3e3JFsL0uQFbWmQD7CoSFHDpJ2pe6KItxHFiamqoIJLvlI3lFcjvloVlGkf&amp;#xA;wJswOPLmQfBNo31ZZ7t108kE0h7p9GGz9Pv2SXjFEmIXj32vJhUESc/r4QOQZ9esM0A9iOZn8ySM&amp;#xA;j9D8xulvCd2j4368Xx/A+5WocBC46u217i+d7myvPAoPx8EsmIQQHgp90WySTII2MjSH8J2Mo/nf&amp;#xA;b42M0zSdTSdIekQyM7Gm19FpCprBfysktE6E7E84GKU2gvmtkWqQjYqI35vmE8S8IapYFGWhXnT+&amp;#xA;QnSRVL19KiiqizduTCY2Jo8VWTOIiXbPonAMentiYlEWzdeiLD3B1a9C5T9z0kBgQ5iOZNjZsodK&amp;#xA;OMqkNwQwWXrP6aZitTJlJ1gJjvBa5kUjfU9krFowyCLxuAwhjlDyCuZrRFErU2NS0H+gGrEOk+lU&amp;#xA;V2KcJpHvQRnGk2DaopRgiubWJ+uG0UW2+XeUUuNgOobcgdQJp8k0To2lQ27FQTyG1MbciqezOAhC&amp;#xA;RHQZQrJGSPXAeOVhA1wAmlonsv0mlYFaSKu1YaJlB+mxRmD1klZUuDuR9V0FqqMFFNCsmwwgmy1Q&amp;#xA;s2CFsdatxWF9Al28OyOVkamtrYNCTvW9VUMkoxujEGaPVQXWuqXRB57ltkX3tW2ijhjuUgdbQZKA&amp;#xA;tjreCxMiKAUch0ax6e2clSCHYLXljP0V37JnrpEKl4NxkEyScaKjrt2BcB4wZf0Km0whzeyqA0Db&amp;#xA;ba+NNhlHs1TDomjWJogF2KsBhukUXmpgLw31AnnWIvbrtMQBJo+sJXs1FnFGBGoKl4AmfmN0qB8G&amp;#xA;+o3TxC6HdkZ7NTNrU3pqEDuJL9N0Rcfg9OPbxELXBpBJJxEsdwPBLvMgCuOLgriWh4P1qEs6dxx6&amp;#xA;kR2B3th170LQYRA4msGCOyR5IHzpJDUK6xy+6FqQzCZjY7kvz8FwEkUmN/uKx80hW7g2JWnJJTOk&amp;#xA;cD34yLrQ6Qz55gS6d2l4DbeE7NXUimu7t7BcsEPEWryCq6BkkM66gnEmOedtDyfL7QPeHnHpVecI&amp;#xA;73C3JK4skFNJ59Q54jTEh+4VNCR93MJ+L15HrqdcOzJDwF3mOMJcVfpXK78T3wvqdw4MU+dV9g+I&amp;#xA;1itG78U7HlxRpq4gnSicFcjuYnrD21kdjnTmv6J7bkU5M5zzsOPtYC0bez1am3o9dCm8C/wGh6ss&amp;#xA;SYcsdGY4p4jL3oFbMey13co5W+IBrh6IvAv8Bo0TXWBD3G3toe0eHiQviyUeTPHlLsV68aUU3pbg&amp;#xA;xxn91+7iHBgc4O1xBlsLvnyBDxY7+GIz9+V/G4In8fKxhhMXbECUbQjbWNiGUOUXrj8C6X0FnPSe&amp;#xA;97+IaNpDn4LT0HduD16HUw760mFxZM3/2ii+KvTB8MAIDoZ4A4dA3dLfa/Qhs/22hB+E3HuNOnwB&amp;#xA;u/sfAAD//wMAUEsDBAoAAAAAAAAAIQASOnUDHSsBAB0rAQAVAAAAZHJzL21lZGlhL2ltYWdlMS5q&amp;#xA;cGVn/9j/4AAQSkZJRgABAQEAYABgAAD/2wBDAAMCAgMCAgMDAwMEAwMEBQgFBQQEBQoHBwYIDAoM&amp;#xA;DAsKCwsNDhIQDQ4RDgsLEBYQERMUFRUVDA8XGBYUGBIUFRT/2wBDAQMEBAUEBQkFBQkUDQsNFBQU&amp;#xA;FBQUFBQUFBQUFBQUFBQUFBQUFBQUFBQUFBQUFBQUFBQUFBQUFBQUFBQUFBQUFBT/wAARCAO+A9ED&amp;#xA;ASIAAhEBAxEB/8QAHwAAAQUBAQEBAQEAAAAAAAAAAAECAwQFBgcICQoL/8QAtRAAAgEDAwIEAwUF&amp;#xA;BAQAAAF9AQIDAAQRBRIhMUEGE1FhByJxFDKBkaEII0KxwRVS0fAkM2JyggkKFhcYGRolJicoKSo0&amp;#xA;NTY3ODk6Q0RFRkdISUpTVFVWV1hZWmNkZWZnaGlqc3R1dnd4eXqDhIWGh4iJipKTlJWWl5iZmqKj&amp;#xA;pKWmp6ipqrKztLW2t7i5usLDxMXGx8jJytLT1NXW19jZ2uHi4+Tl5ufo6erx8vP09fb3+Pn6/8QA&amp;#xA;HwEAAwEBAQEBAQEBAQAAAAAAAAECAwQFBgcICQoL/8QAtREAAgECBAQDBAcFBAQAAQJ3AAECAxEE&amp;#xA;BSExBhJBUQdhcRMiMoEIFEKRobHBCSMzUvAVYnLRChYkNOEl8RcYGRomJygpKjU2Nzg5OkNERUZH&amp;#xA;SElKU1RVVldYWVpjZGVmZ2hpanN0dXZ3eHl6goOEhYaHiImKkpOUlZaXmJmaoqOkpaanqKmqsrO0&amp;#xA;tba3uLm6wsPExcbHyMnK0tPU1dbX2Nna4uPk5ebn6Onq8vP09fb3+Pn6/9oADAMBAAIRAxEAPwDn&amp;#xA;6KKK/pU/iQT/AFP1p6qXNCqXNdF4F8F6r8RPE9voWkRxi4fzJTLL/qo46yq1KdKk6tX+GdlKlUxN&amp;#xA;RU6a985uMRigDPSvVviZ+zt4o+Gmh/2zfzWV3bbwkn2CWQyRj/v3WN8LPhDq3xXlvotHubO1+xeW&amp;#xA;ZPtUkn/LT/8Ad1wf2jhqmH+sU6n7s9KplmLpV/qjp/vDgskceXUoJc5EeK99/wCGJ/GjDf8A2lo5&amp;#xA;/wC3mT/41XHeEfgRr/jrxVr+g2Fzp4udGkEUsssknlSf+Q/+mdY085wVWnOpCp/DOupkGZ0pwhUo&amp;#xA;fGeXhiOhoVmY5HBr3w/sY+MI/mk1XROP+niT/wCNVxPgn4Ka78SNV1/TdJlshdaNJ5Uhlkk8qST9&amp;#xA;5/0z/wCmda084y+rz1KdT93AynkmYUqkKc6GszzoSEnf3zQSh575rrbD4Ya9dePLbwhPZf2XrdxJ&amp;#xA;5UcVz/1yMnmf9c/3ddRF+zl4mm+Ikng37dp8WopZfbfO82Ty/L/1f/POtJ5jhYfHU/vmMMsx0/gp&amp;#xA;9eQ8pBK9OKUlT1zX0B/wxR45xn+09Hx6/aZP/jVcj4q/Z+8R+D/E/h/Qbq506e51qSWO2lhlk8qP&amp;#xA;y8f6z93/ANNK5oZzl1SfLTqG1bIMzw3v1KB5YQRRCGkOOtdx8Q/hPrPw58V2fh/UDFqF9eRxSW8V&amp;#xA;h5km/wAyTy/+ef8A0zr0TSP2PfGmo2cdzdXWmaXM/wDy7SSeZW1TOMHThTnUqe5UChkmPxE50IU/&amp;#xA;fpngZBB54oRQx+QgV6b49+CPiL4TXdne6xb29/pIlx9qtpMRSf8AXT/nnXG69f6VdWtidP06S1uY&amp;#xA;/wDj5l8391J+7/5Z/wCf+WldUMRTxNOnPD/vKZy4jB4jC1OTEe5Mw6KKK6jxgooop7gOYAIuOp60&amp;#xA;+cqWXB7c13PgKPHgL4jeZHH8mn2w/wDJhKfoVtGfg34rH/LT+09P/wDRb15tTGKlUqQ5P4c4w/8A&amp;#xA;Az3aWXurSpz59+c8+/8ARdS+TJNL5ccckv8Azziir2LVPhJ4Xh8Wat4Q0/VNWl8QW9vJc28sqR/Z&amp;#xA;vM8vzPLk/wCWn/bSoPB/hHw/oGr+DH1q/wBR/tvV5La9iitY4pbeCP7R5cW//lp+88v/AJZ/6uuS&amp;#xA;WbYZJukv6+I6lkeI9p7M8kliMZ5PlS/88qiEe05c16/J4Ks/FfjzxjLcad4j1Ix61cReVo9vH5Uc&amp;#xA;fmSfvJPMrRtfAPhrwrD8StL1u2u9UudH+zeXdQmMyeVLJ+68oyf6uT95+8pf2xS9mtP3mn42/wAz&amp;#xA;b+w6vtP7h4gTk5oeQoADXsHhL4NW2uaBpOrXNnrl/Fqkkv2f+zI45IrKL/V/vf8App/1z/55V5/f&amp;#xA;6LJ4a8fSaLJJHdfY9R+zeb/20rsp42lip1IU/wCJTPMr5ZiMPCnOpDc53/XVP2r6Q+KGo31rqXxA&amp;#xA;t/FOo6fdaJLHcR6NZC5jluPtGI/L8uOP95H5f/LSvNtd8C6Domi6BbWd5ql14l1yytrmO2Pl/Zo/&amp;#xA;Mk8v95/y0/56V52Gzf2sIKrT+P8A4c9LF5H9XqTh7T4DzIf6o1KLW5lt/NFtJLFHJ5XmxR/uq9Qf&amp;#xA;4beGrzWta8NafqOp/wDCR6XFL5kt1HHHZXMsccnmRxR/6z/tp/0zrppNUsY/CPwx0vSL3V9LW9uc&amp;#xA;HZcRiL/j8EeZI/L/AHknmR/u61q5tS9z2VP+v5yKWT1P3ntDwoQSTxebsk8rzPL8zy/3fmVFITGe&amp;#xA;Diva9T8O3OueD73Ro7iSW+uPiBLY/arr/rlJ+8k8uqPi/wCC8WheG9cvIoNWtptIkj3S6kkaRXcf&amp;#xA;meX5kXl/6sf8tPLk8z93is6WbYeT9nVX9af5iqZJiEvaU/fpnkNFFFfQny7CiiigQUUUUAFFFFAB&amp;#xA;RRRQAUUUUAFFFFABRRRQAUUUUAFFFFABRRRQAUUUUAFFFFABRRRQAUUUUAFFFFABRRRQAUUUUAFF&amp;#xA;FFABRRRQAUUUUAFFFFABRRRQAUUUUAFFFFABRRRQAUUUUAFFFFABRRRQAUUUUAFFFFABRRRQAUUU&amp;#xA;UAFFFFABRRRQAUUUUAFFFFABRRRQAUUUUAFFFEUPnSRxx/vZZKG7FJXdh6xqx+ckfSkcKD8pyK+s&amp;#xA;vBHw40X4Y6BbXuo2X27V5I/NubqK2+0yxyf88o/+edbGs+DvDvxO0WXz9O8rzPMjjuvs3lyxyf8A&amp;#xA;TOvmqme0729n7n859/DhLEOjd1P3n8h8adTTpGBAA7Vf8T6Lc+Hdf1PTbj97LZyeV5v/AD0/6aV9&amp;#xA;M/DX4XaL4D8JRa1rFvby332b7Tc3V1H/AMe0f+s8qOvQxOYU8LTp1P4ntDwsBlOIxmIdJ/8ALs+W&amp;#xA;hNtkBjPXrVCLWbO8dYoL63mkHSGKT95X1rdS+GPjn4O1y30yyjlvo7aSKLzY/Lljk8qTypa+OPEV&amp;#xA;ld6dpvhPw9L4evNL17Rrh5NQuLqx8rEcnl5jz/y1/wBXJJ5n/TSvmsVn2IhiaeGpYf8Axn6tkfh/&amp;#xA;l+aZbiMxxGYQp+z/APtv/wBk26KKK+w9sv5T8f8AqVD/AJ+oKKKK6jxRVbbyOtfXn7K3gyy8HeCb&amp;#xA;3xlrk9vp82oYjiuLkiOO3ts+/wDz0k/9p18hkYNaVz4m1S802LTrzVry502PyvLtZbmSSKPy/wDV&amp;#xA;eXHXj5pg6mZYf6vSqezh9s+oyTMKeW4j63Vp+0PsXw54X1u28EatpsVxY/Enw9rjSSC5triOKWNp&amp;#xA;M+YOZJEkGef9ZXgHgf4E+IfEnjzUfDl7KNGj0uSOPUL6M48uOQfu/L/56eZivPdL8Ta1okkn9j61&amp;#xA;qFgJP+fC5ki8yltfFevafc3Nxb61qEUtx+9lliuZI5Zf+un7yvIw+U43CxqRp1Ye/wD1/hPdxmd5&amp;#xA;fjpU5VMP/D8z7U+I3hbxdoHgu18K/DPTIray8rFxqEl5HHLj0HfzOP8AWV59+x5pVx4c8YeN9PvM&amp;#xA;G5s/Kt59zb8y+ZL/APXr55X4i+L4h5f/AAlGtiT31GX/AOOVSsfEus6bey3Nlq2oR3Nx+8uZYrmS&amp;#xA;KWX/AK6SVzUsixMMJUw86kPf+86K3E+Hlj8PjKcH7n2L+4fZHjLwNBqN1q/kfCRZHnMhS/8A7Tt4&amp;#xA;/MkP/LTy/M4rk/2MNPn0XxJ8QbO9xFeW8ltbSp5vmYePza+bP+FjeLP+hm1yX/uIyf8Ax2qtt4l1&amp;#xA;XSrm5uNP1nULW6uP3lzJa3MkXmf9dJI/9ZUrIsRHB1MNUqL3+T+Y1lxJQWPp4ynT+D/D1PtbwB8X&amp;#xA;fB3xL8axWepWdtp/ifRr2WOzM3/LT/WR/upPz/d/SvCP2w55Lb4y5tpJIpP7Ot/3sUnvLXiBnaeU&amp;#xA;S+ZIGEnmeb/y0NTapqt5rNz9pvL24v5inl+bdSySyeX/ANtK68Jw/DBY1YiFT93scOYcTzzHL3hK&amp;#xA;1P8Aec9z688A308n7H2oPLNJLMbK+xJ/y0P7yWvnf4G3cl38YvCBuLiSUC9j/wBbJ5lcknibWLWx&amp;#xA;OnRapfw6XJHJHJaxXMscUnmf6z93/q6qWF5NpTR3FvJJazxS+ZHLFL5ckcn/AF0row+VVKUMTDn/&amp;#xA;AInOcWIzz2lXCT5P4XJ+B9ZfGXxHpvhz9qPwZqWpyxxWNtZ/vZZf9XEZPNjjko/aN+EvjH4heLrP&amp;#xA;U9CuF1TSRbfu7QXvklJABkjP7v8AeetfKeqa3e6/cfaNR1G7v5Y4/LjlupZJf/RlXNJ8b+IdHtxb&amp;#xA;aZrmpWcPUR297JHj/tnHJXJDIq+H+r1KFSHtIQ+38B6T4jw9d4iniKfuVJ8/mfV3xBRvh1+zEvh/&amp;#xA;xTqMd/rtxbG3hQSDzJZPM34j/wCucf8A6DXx7MskmDJJ+9JqxqWrahqt19t1G9uNQuv+et3J5kn/&amp;#xA;AJEqmSsxAEnSvWyrLVl9N88+eo3fyPBzvN1mlSn7OnyQgMooor3D5UKKKKAszpvBfi4+Db2932cG&amp;#xA;p6be20lte2EskkXmR/8AXT/lnJV3XfHFnqOgf2Hoeix6FpP2iO9uIhcyXMtzJ5Xlx/vJP/RdcYAY&amp;#xA;5aGUrHXHVwVKrU9o/wCIeqsfiKVP2Cnoe4/Er4q6PZ+P9dvtD0i0uNVkj+z2+u2t5JJGf3Uf7yOL&amp;#xA;/V+Z/wAs/MEnauW0b4qWdrZaBLqPh6DVNV8PRRRWV99skjHl+Z+78yL/AKZ/vPLrzvzY/wDnmKjr&amp;#xA;hp5LhvZ04Pc9KtnGJnOdT+c9I/4WtDdWes2Op+Hhf2t5q0urpFHefZ9kkn/LOT93+8/8h0+9+Lw1&amp;#xA;LxN4s1G+0OO40/xBbxxXFjHeeXInliPypI5PL/6Z/wDPOvNP3dFaf2Thv+fZy/2vjdvaHb2/xA0q&amp;#xA;60Gx0rX/AAz/AGpFp0kv2KW11GS2kjjk/eSxyf8APSuYbUY4dUW8t7fyoo7jzY7XzPM8uPzPM8vz&amp;#xA;KofeznrQBk4rqpYWlS9o6Zx1MbVq+z9p9g2/FviH/hL/ABRqWuvbi1kv7iS48r/WeX5n/TSrniDx&amp;#xA;m+tXeg3MFubG50jTrayjk83zPM8uSSTzP/Ilcv0oKGQAmiGFpQVNf8+zSeMq1PaOc/jPSL34vW8l&amp;#xA;5quqad4Zt9P8R6pbyRXF99pkkij8z/WSRxf89JKyIviI8UXg4fY4/wDim5fNj/ef8fH+keZ/zz/d&amp;#xA;/wDkSuN8qnbTWcMvw1P/AJd/18JpPNMTU+Ood/dfFG5+xSR29lHFcyeI/wDhII5fM8zy5f8Ann5f&amp;#xA;/LT/AK61R8TeKfD3iKO9uLfwr/Zmr3snmSyx3skkUcnmfvfLj/6aVxvlUAxjpGaUMtw1Op7SmE80&amp;#xA;xFSn7IKKKK9E8YKKKKACiiigAooooAKKKKACiiigAooooAKKKKACiiigAooooAKKKKACiiigAooo&amp;#xA;oAKKKKACiiigAooooAKKKKACiiigAooooAKKKKACiiigAooooAKKKKACiiigAooooAKKKKACiiig&amp;#xA;AooooAKKKKACiiigAooooAKKKKACiiigAooooAKKKKACiiigAooooAKKKKACiiigAqWwuvsd7bXE&amp;#xA;f7yWOSOSoqKTV1YcXZ3PuKK8svH3he2uLO5/0K8j8ySWL/WeX/y0j/6ZyVV0LRLjw5e3NzLexy2M&amp;#xA;kXl+VJ+78uOP/VfvP9X/AKvzPM/1dfJvhH4ia/4KEqaNqL2sUn7z7NLH5kUn/bOrvif4ueJ/GVvL&amp;#xA;ZXuo/wCjSf6y1tY/Ljk/66V8U8mxLqOnTf7s/WFxVhKlKnOpT/eUyl8Sdet/E/jnXdSt/wB7aySe&amp;#xA;XH/01jjj8rzP/IdfUpmt/ix8N/Ls7z7LHqNtHHJJFH5vl/8APWPy/wDyHXxsCY2Nb/hTx5rvg+XO&amp;#xA;jajJaxSf6yL/AFkUn/bOSvbxmXe1pU1R/iUz5nLc7WGxFWpiKfPTqH0p8KvhRcfDi6vrm41HzftM&amp;#xA;flyWvlfuv3f+qk8z/v5XgPxe8Qx+JfH+r3tn5ctt+7jjli/5aeXF/rKPEnxh8V+K7f7Feaj5VtJ+&amp;#xA;7kitY/L8z/rpXFEtkRRD5qywWCqU6lTE4mf7weZ5pQqYeGDwULUxuaKKK9zmfc+N5fIKKKK0ICii&amp;#xA;igYUUUUAFFFFAgooopgFFFFIYUUUUAFFFFAgooooAKByaKKAPWP2cvAOj/EP4hzaRrVsLqz+xSXI&amp;#xA;ijk8v95HLF/zz/6619Sj9lL4aNkDQ5Pr9tuf/jtfPP7GTJ/wt65J5P8AZVx/6Nir7qRd4AQhV71+&amp;#xA;R8UYzE4bMLU6s/sH9BcG5XgcVlntcRT55nkP/DIvwy/6ANx/4HXP/wAco/4ZF+GX/QBuP/A65/8A&amp;#xA;jley+T7frR5Pt+tfL/2njv8AoIn9591/YGVf9A0PuPGv+GRfhl/0Abj/AMDrn/45R/wyL8Mv+gDc&amp;#xA;f+B1z/8AHK9l8n2/Wjyfb9aX9p47/oIn94f2BlX/AEDw+48a/wCGRfhl/wBAG4/8Drn/AOOUf8Mi&amp;#xA;/DL/AKANx/4HXP8A8cr2Xyfb9aPJ9v1p/wBqY7/oIn94f2BlX/QND7jxr/hkX4Zf9AG4/wDA65/+&amp;#xA;OUf8Mi/DL/oA3H/gdc//AByvZfJ9v1o8n2/Wl/aeO/6CJ/eH9gZV/wBA0PuPGv8AhkX4Zf8AQBuP&amp;#xA;/A65/wDjlH/DIvwy/wCgDcf+B1z/APHK9l8n2/Wjyfb9aP7Tx3/QRP7w/sDKv+gaH3HjX/DIvwy/&amp;#xA;6ANx/wCB1z/8co/4ZF+GX/QBuP8AwOuf/jley+T7frR5Pt+tH9p47/oIn94f2BlX/QND7jxr/hkX&amp;#xA;4Zf9AG4/8Drn/wCOUf8ADIvwy/6ANx/4HXP/AMcr2Xyfb9aPJ9v1o/tPHf8AQRP7w/sDKv8AoGh9&amp;#xA;x41/wyL8Mv8AoA3H/gdc/wDxyj/hkX4Zf9AG4/8AA65/+OV7L5Pt+tHk+360f2njv+gif3h/YGVf&amp;#xA;9A0PuPGv+GRfhl/0Abj/AMDrn/45R/wyL8Mv+gDcf+B1z/8AHK9l8n2/Wjyfb9aP7Tx3/QRP7w/s&amp;#xA;DKv+gaH3HjX/AAyL8Mv+gDcf+B1z/wDHKP8AhkX4Zf8AQBuP/A65/wDjley+T7frR5Pt+tH9p47/&amp;#xA;AKCJ/eH9gZV/0DQ+48a/4ZF+GX/QBuP/AAOuf/jlR/8ADJXwx/6AVx/4G3H/AMcr2nyfb9aWRT6D&amp;#xA;86P7Tx3/AEET+8P7Ayr/AKBofceK/wDDJXwx/wCgLcf+B1z/APHKP+GSvhj/ANAW4/8AA65/+OV7&amp;#xA;PtPp+tG0+n60/wC1Md/0ET+8P7Ayr/oHgeMf8MlfDH/oC3H/AIHXP/xyj/hkr4Y/9AW4/wDA65/+&amp;#xA;OV7PtPp+tG0+n60f2pjv+gif3h/YGVf9A8Dxj/hkr4Y/9AW4/wDA65/+OUf8MlfDH/oC3H/gdc//&amp;#xA;AByvZ9p9P1o2n0/Wj+1Md/0ET+8P7Ayr/oHgeMf8MlfDH/oC3H/gdc//AByj/hkr4Y/9AW4/8Drn&amp;#xA;/wCOV7PtPp+tG0+n60f2pjv+gif3h/YGVf8AQPA8Y/4ZK+GP/QFuP/A65/8AjlH/AAyV8Mf+gLcf&amp;#xA;+B1z/wDHK9n2n0/WjafT9aP7Ux3/AEET+8P7Ayr/AKB4HjH/AAyV8Mf+gLcf+B1z/wDHKP8Ahkr4&amp;#xA;Y/8AQFuP/A65/wDjlez7T6frRtPp+tH9qY7/AKCJ/eH9gZV/0DwPGP8Ahkr4Y/8AQFuP/A65/wDj&amp;#xA;lH/DJXwx/wCgLcf+B1z/APHK9n2n0/WjafT9aP7Ux3/QRP7w/sDKv+geB4x/wyV8Mf8AoC3H/gdc&amp;#xA;/wDxyj/hkr4Y/wDQFuP/AAOuf/jlez7T6frRtPp+tH9qY7/oIn94f2BlX/QPA8Y/4ZK+GP8A0Bbj&amp;#xA;/wADrn/45R/wyV8Mf+gLcf8Agdc//HK9n2n0/WjafT9aP7Ux3/QRP7w/sDKv+geB4x/wyV8Mf+gL&amp;#xA;cf8Agdc//HKP+GSvhj/0Bbj/AMDrn/45Xs+0+n60bT6frR/amO/6CJ/eH9gZV/0DwPGP+GSvhj/0&amp;#xA;Bbj/AMDrn/45R/wyV8Mf+gLcf+B1z/8AHK9n2n0/WjafT9aP7Ux3/QRP7w/sDKv+geB4x/wyV8Mf&amp;#xA;+gLcf+B1z/8AHKP+GSvhj/0Bbj/wOuf/AI5Xs+0+n60bT6frR/amO/6CJ/eH9gZV/wBA8Dxj/hkr&amp;#xA;4Y/9AW4/8Drn/wCOUf8ADJXwx/6Atx/4HXP/AMcr2fafT9aNp9P1o/tTHf8AQRP7w/sDKv8AoHge&amp;#xA;Mf8ADJXwx/6Atx/4HXP/AMco/wCGSvhj/wBAW4/8Drn/AOOV7PtPp+tG0+n60f2pjv8AoIn94f2B&amp;#xA;lX/QPA8Y/wCGSvhj/wBAW4/8Drn/AOOUf8MlfDH/AKAtx/4HXP8A8cr2fafT9aNp9P1o/tTHf9BE&amp;#xA;/vD+wMq/6B4HjH/DJXwx/wCgLcf+B1z/APHKP+GSvhj/ANAW4/8AA65/+OV7PtPp+tG0+n60f2pj&amp;#xA;v+gif3h/YGVf9A8Dxj/hkr4Y/wDQFuP/AAOuf/jlH/DJXwx/6Atx/wCB1z/8cr2fafT9aNp9P1o/&amp;#xA;tTHf9BE/vD+wMq/6B4HjH/DJXwx/6Atx/wCB1z/8co/4ZK+GP/QFuP8AwOuf/jlez7T6frRtPp+t&amp;#xA;H9qY7/oIn94f2BlX/QPA8Y/4ZK+GP/QFuP8AwOuf/jlH/DJXwx/6Atx/4HXP/wAcr2fafT9aNp9P&amp;#xA;1o/tTHf9BE/vD+wMq/6B4HjH/DJXwx/6Atx/4HXP/wAco/4ZK+GP/QFuP/A65/8Ajlez7T6frRtP&amp;#xA;p+tH9qY7/oIn94f2BlX/AEDwPGP+GSvhj/0Bbj/wOuf/AI5R/wAMlfDH/oC3H/gdc/8AxyvZ9p9P&amp;#xA;1o2n0/Wj+1Md/wBBE/vD+wMq/wCgeB4x/wAMlfDH/oC3H/gdc/8Axyj/AIZK+GP/AEBbj/wOuf8A&amp;#xA;45Xs+0+n60bT6frR/amO/wCgif3h/YGVf9A8Dxj/AIZK+GP/AEBbj/wOuf8A45R/wyV8Mf8AoC3H&amp;#xA;/gdc/wDxyvZ9p9P1o2n0/Wj+1Md/0ET+8P7Ayr/oHgeMf8MlfDH/AKAtx/4HXP8A8co/4ZK+GP8A&amp;#xA;0Bbj/wADrn/45Xs+0+n60bT6frR/amO/6CJ/eH9gZV/0DwPGP+GSvhj/ANAW4/8AA65/+OUf8Mlf&amp;#xA;DH/oC3H/AIHXP/xyvZ9p9P1o2n0/Wj+1Md/0ET+8P7Ayr/oHgeMf8MlfDH/oC3H/AIHXP/xyj/hk&amp;#xA;r4Y/9AW4/wDA65/+OV7PtPp+tG0+n60f2pjv+gif3h/YGVf9A8Dxj/hkr4Y/9AW4/wDA65/+OUf8&amp;#xA;MlfDH/oC3H/gdc//AByvZ9p9P1o2n0/Wj+1Md/0ET+8P7Ayr/oHgeMf8MlfDH/oC3H/gdc//AByk&amp;#xA;/wCGSvhj/wBAW4/8Drn/AOOV7RtPp+tJg+Z0/Wj+1Md/0ET+8P7Ayr/oHgeNn9kf4Zjpoc8f/b9L&amp;#xA;/wDHKl/4ZH+Gf/QBn/8AA+4/+OV7Hj6fnRj6Uf2pjv8AoIn94f2HlX/QPA8c/wCGR/hl/wBAGf8A&amp;#xA;8D7j/wCOUf8ADI/wy/6AM/8A4H3H/wAcr2Lyfb9aPJ9v1pf2njv+gif3h/YGVf8AQND7jx3/AIZH&amp;#xA;+GX/AEAZ/wDwPuP/AI5R/wAMj/DL/oAz/wDgfcf/AByvYvJ9v1o8n2/Wj+08d/0ET+8P7Ayr/oGh&amp;#xA;9x47/wAMj/DL/oAz/wDgfcf/AByo5P2Rfhkf+YDcf+B1z/8AHK9m8n2/Wjyfb9aP7Tx3/QRP7w/s&amp;#xA;DKv+gaH3HjX/AAyL8Mv+gDcf+B1z/wDHKP8AhkX4Zf8AQBuP/A65/wDjley+T7frR5Pt+tH9p47/&amp;#xA;AKCJ/eH9gZV/0DQ+48a/4ZF+GX/QBuP/AAOuf/jlH/DIvwy/6ANx/wCB1z/8cr2Xyfb9aPJ9v1o/&amp;#xA;tPHf9BE/vD+wMq/6BofceNf8Mi/DL/oA3H/gdc//AByj/hkX4Zf9AG4/8Drn/wCOV7L5Pt+tHk+3&amp;#xA;60f2njv+gif3h/YGVf8AQND7jxr/AIZF+GX/AEAbj/wOuf8A45R/wyL8Mv8AoA3H/gdc/wDxyvZf&amp;#xA;J9v1o8n2/Wj+08d/0ET+8P7Ayr/oGh9x41/wyL8Mv+gDcf8Agdc//HKP+GRfhl/0Abj/AMDrn/45&amp;#xA;Xsvk+360eT7frR/amO/6CJ/eH9gZV/0DQ+48a/4ZF+GX/QBuP/A65/8AjlH/AAyL8Mv+gDcf+B1z&amp;#xA;/wDHK9l8n2/Wjyfb9aP7Tx3/AEET+8P7Ayr/AKB4fceK3P7JXwy8uSQ6Lcf+B1z/APHKpf8ADLXw&amp;#xA;xEkUf9jSebJ/q4vttz/8dr2q+8uK3kkkkEUUf+srhL/TvDOo6/a6tJq0f262/wBXJFe+XHH/ANs6&amp;#xA;r+08b1xEw/sDKv8AoHgcj/wyp8Nf+gNcf+Btz/8AHaK9K/4SbSf+gjZ/+BMdFP8AtPGf9BDH/q/l&amp;#xA;X/QPA/MOiiiv6CP5CCiik8qk2luUot7IWiiinfqKzQebmnrHnvU+maRe6zfR2dhbz3VzJ5n7qL/W&amp;#xA;fu6TS7G91rUbays4/tN7cSeXHFUurSXU2VKpU+BFY9aBV3V9GvNFkto7+3+zSXFvHcx+Yf8AWRyf&amp;#xA;6uSo9M0u91aS5jtI/tMlvbSXMn/TOOOPzKr2tL2ftLmnsav8OxX20bTVmx0y91X7SbSzkufs8clz&amp;#xA;ceV+88uOP/WSSVJd6Veafp1lqNxBJHZXnmfZ5f8Anp5cnl0vbUv4dzP2NTsUaKKs32mXemSWxuoH&amp;#xA;tvtEcdxH5n7vzI5P9XJH/wBM6PbRXUSotlfaaTzCK2JfC2tQ6b/aMmnXH2HyvtP2qL95+7/1f/bO&amp;#xA;scU6dWnV/hhUpTp/GFFFFBiFA60UDrQB7z+xr/yWC6/7BU//AKNir7wi++a+D/2Nf+SwXX/YKn/9&amp;#xA;GxV94RffNfjHFv8AyMPlE/pTgL/kUfMs0tFFfIn6OFFFFABRRRQAUUUUAFFFFABRRRQAUUUUAFFF&amp;#xA;FABRRRQAUUUUAFMp9FAEfkx/3B+VVpIhFJmrtV5f9ZQAyiiigAooooAKKKKACiiigAooooAKKKKA&amp;#xA;CiiigAooooAKKKKACiiigAooryf4l/HDTfBM01lYRR6rq8f7qSLP7qL/AK6Sf+06APVppY4ojJJJ&amp;#xA;5cUf/LQ1h3/jbQdJwb3WtPtT/wBNbmPzK+P/ABP8S/EXjCSX+09RuJbaSTzPs0Uvlxx/9s6j8MfD&amp;#xA;7xH4x/e6PpNxdRf89f8AVx/9/JKAPrmD4m+FL9fLj8R6eJB/z0uI4z/5ErorW7t7uLzLe5jlj/6Z&amp;#xA;SeZXx3q/wT8Z6ND5s+iyyxf9O0kcnl/9+65bTNV1Hw/em4tL24sbmP8A5axSeXLQB96UV82/D79p&amp;#xA;S5tBbWXiiL7Vbf8AP/F/rY/+usdfQ2majbatZRXtncR3VtLH5kcsUn7uSgC5RRRQAUUUUAFFFFAB&amp;#xA;RRRQAUUUUAFFFFABRRRQAUUUUAFFFFABRRRQAVJF/q4qjqaP/VpQAvkx/wBwflR5Mf8AcH5VJRQB&amp;#xA;H5Mf9wflR5Mf9wflUlFACYoxS0UAJS0UUAFFFFABRRRQAUUUUAFFFFABRRRQAUUUUAFFFFABRRRQ&amp;#xA;Bh+Jv+QHqf8A17y/+i6+da+ivE3/ACA9T/695f8A0XXzrQAUUUUAfGVFFFf0o9j+JVqzrvCfhm3v&amp;#xA;D9tuf3tt/wAs4v8AnpX194Y/Zm0c6DBHqU1xFfPEPNjt9ghj/wC2eK+b/B9hcapaaTaWNu9zcTxR&amp;#xA;xxxx/wCskkr7J8Maj45sfDltb6p4et7m9ijjjMo1JB5n/kOvwfN8wxONxLU6n8M/q7IMqwuX4Kk4&amp;#xA;U/fqQ1Pjb4n/AAz/AOEf1/U9OH/H9Zf6uXy/Likj/wBZHXkuAzZzgivo34naX4hsPFt1c+I7cW19&amp;#xA;eS+ZHLD+9ikj/wCmdfP2piM6lfRR/wDPSvtOFMbiavtKFT95Tpn5xx7leHw1Sni8OuS56T8Ftb0n&amp;#xA;wMmr+JdS1D7DcRiOxsjFF9pkHmfvJJPK/wDIf/bSvU/C8Xh3RfFFteaBeaB5VzrUepXMt/JH5sdl&amp;#xA;JH/yy/7afu/+ulfMUWjT3enSahbp8kdxHbyD/lr5nlySR/8AouStmL4f67LeGI6ZJEf3fMssfl/v&amp;#xA;P+mn/bOSvbxmX08RUqVFVtznymAzOpQp04U8P7TkPd7nUdFl0HTbjXJPD91odtottHHL5kcl9HfR&amp;#xA;yx/uv+udUJtP0Xw1pniXF7o8Ul7LrUltLY3Ecn+jSW3+jR//AGuvFv8AhBNYmiufLijlms737FJF&amp;#xA;F+88uTy5JPM8z/V+X+7otfh94imjkk/s24i8vzP9bH/zz8393/5DkrmWWYdf8xJ0vNcQ7/7Mem/B&amp;#xA;jxD4d+H3hb7Zrl55dxrt4Lf7NHFHc/6FH+78qT/nnHJJJXSaFp3hzRE0fSri80nVJNLt9R+zRSSW&amp;#xA;0nmeZcxmKWPzP3fmeX+8/wC/leAX/h7UdJuZbbULeS1l8vzfKl/551bh8C6vLZabcR2HmxajFLJb&amp;#xA;eV2jj/1nmf8APOt8Rl1OpUnV9r8Zw0M0nThCh9X5/Zn0zo+ieGLjx7HZ6BaeHLrS5NRuZNRilFvL&amp;#xA;L5cltHJF9m/6Z+Z5lc94KHhQzaXJcf2NJJ/ZulR3MdzJbeZFH5cn2nPmfu/+unlfvP0rwqx0nxL4&amp;#xA;a1rTZLeK4sdWuZJY7L/lnJ5nmeXJVVvC06a7Po88lpa3sEkkcnnXGI/Mj/6aH/Wf9s65f7Hp/B9Z&amp;#xA;/r7zu/tr/l59WPafGMuhReAtYsoLjT5ZLfS4ra1ihljlljH9oyfu4/8Atn5dfPkq+cua667+Gus2&amp;#xA;Eshu3s7Ty5PLkEtxH+6/1nlf9/fLk8vy6o6z4L1HRba5uLiW3l+z3H2a4iiuY5ZIpP3kf7z/AL9y&amp;#xA;V7eXww+E/dU6vtPaHg5pUr4rkqVKfsznqKKK9s+YCgdaKB1oEe8/sa/8lguv+wVP/wCjYq+8Ivvm&amp;#xA;vg/9jX/ksF1/2Cp//RsVfeEX3zX4vxb/AMjD5RP6U4C/5FHzLVFFFfJH6OFFFFABRRRQAUUUUAFF&amp;#xA;FFABRRRQAUUUUAFFFFABRRRQAUUUUAFFFFABVeX/AFlWKry/6ygBlFFFABRRRQAUUUUAFFFFABRR&amp;#xA;RQAUUUUAFFFFABRRRQAUUUUAFFFQyzRwxySSf6qOPzKAPJPjr8UbjwbYRaTpUiRateR+ZJJ/y0to&amp;#xA;v+en/XSvl6WaSaWWSSSSWWT97JLLWv4y8T3PizxJfatcSf8AHzJ5scX/ADzi/wCWUVYtAHpHwO+H&amp;#xA;8fjrxPLNeR+bpll+9uYif9ZJ/wAs46+vbSzt9Pto7e3iSK3j/wBXHHXzz+ynqltHda3p0kiR3Unl&amp;#xA;XMWP+Wkf7z/45X0jQAV4f+0J8MrLVvD1z4is7dItTsv3sssfWSL/AJaV7hXFfFTVLbQvh9rVzMQI&amp;#xA;5LaSJPd5M4oA+JK9M+DPxQufBWrWunXkpk0S4lEckcn/AC7ySf8ALSOvM6KAP0ForzT4EeKW8V+A&amp;#xA;bVJx5l1p0htZJZP+Wmw/u/8AyHivS6ACiiigAooooAKKKKACiiigAooooAKKKKACiiigAooooAKK&amp;#xA;KKACpo/9WlQ1NH/q0oAlooooAKKKKACiiigAooooAKKKKACiiigAooooAKKKKACiiigAooooAKKK&amp;#xA;KACiiigDD8Tf8gPU/wDr3l/9F18619FeJv8AkB6n/wBe8v8A6Lr51oAKKKKAPjKiiiv6VP4lPYf2&amp;#xA;eviFpXgjxrpsmvyCKyj83yro/wDLP91X3NYeO/DmoWf22z1uwurf/nrHcRmvy4zGaXzV96+IzHha&amp;#xA;ljsR9Yp1OT2h+n5PxviMtw/1epT9ofVn7VHxh8O6raabpuh3cepalbySGSS2/eRx8d5K+Uqk83/n&amp;#xA;nUX+pr38ryinlFP2dN/vD5vO8/xGd1Oepsa+meI30qwksPs1tdW73EdwDLHJ+6kjjk8uT93J/wBN&amp;#xA;JK6e9+MuvagZRIbIeZH5RPlyf89ZJP8AlpJ/00k/1lYXh3WbfT9O1uzu9/lahZeXHF/00jkj/wDa&amp;#xA;fmV2V7460OXV9KvbAPo0NlZxWwjks45ZUHmSfu/Mjk8wfu5I/Mki/eVliFarf2XtCMHOp7P3MR7M&amp;#xA;5a1+I2o2o1OPy7OW21G5kubm1ljk8qST/v5XQS/G3UTpUkcdvHLq9xJ/pN9L/wAtI/8ASf3fl/8A&amp;#xA;bzLVe/8AHVnd/aUjkuJbG41GW9kiuo/Njij/AHnlxRxf6v8A5aSf+Qv+edXde+ItlNc31zp97eSy&amp;#xA;yWUltH5v7uKSSS5lk/eR/wDTKOTy4/8A7XUVKftfZ+0wxcK9Sl7TkxBxOseJLnxBLHLeRW8ssdvL&amp;#xA;bR/u/wDV+ZJJJ5v/AF08yStqw+KGo2nmW93b29/Y/Zvs0drL+7ii/wBGljj8v/v5+8/56Vxxage9&amp;#xA;erPB0qlP2fszxIYyvTfOjoNU8c6tqGt22reZHFfW8ckccsUcfleXJJJ5n7uT/rpJVm58c3M3iKPX&amp;#xA;v7PtBqP7yWQ/vPLllkk/1n/XSP8A5Z/9c65TP7yjP7zFL6rS/wCfYfWa511r8S9Rtfssf2Kz8u2k&amp;#xA;jkiMsUkv+r8zy/3vm+Z+78yTy6zr3xLJqGlR6dLZ28UUdzJc+bH5nmSSSf8ALWTzJP3n/bSsRRk0&amp;#xA;EYNa08NSp1PaU6YqmMq1FyMSiiiug88KB1ooHWkB7z+xr/yWC6/7BU//AKNir7wi++a+D/2Nf+Sw&amp;#xA;XX/YKn/9GxV94RffNfi/Fv8AyMPlE/pTgL/kUfMtUUUV8kfo4UUUUAFFFFABRRRQAUUUUAFFFFAB&amp;#xA;RRRQAUUUUAFFFFABRRRQAUUUUAFV5f8AWVYqvL/rKAGUUUUAFFFFABRRRQAUUUUAFFFFABRRRQAU&amp;#xA;UUUAFFFFABRRRQAVleIpZLTw7q8sY/fR20kkf/XTyq1aguovtdtLF/z0jkjoA+AaKsapp9zpOpXN&amp;#xA;lcR+Vc28kkckX/TSOrPhzw9e+LNbttJ0+Pzbm4/8h/8ATWgA8OeIb3wzrdtqOnyeVcx19J+FP2l9&amp;#xA;A1GxjGt+ZpV8T5ZxGXj/ADFbfg74EeGfDNjbfa7KPWb6MfPdXUXX/tnXY/8ACE+Hv+gDpX/gHHQB&amp;#xA;yGoftBeC7GP5dUe7/wCvW2kNfPvxT+MOo/EWTyhH9g0e3/1UX+t8z/ppJX1h/wAIT4d/6AOlf+Ac&amp;#xA;dUNY+GHhPW7cJd6BaEf9Mo/K/wDRdAHw/RXo/wAYvhJcfDq+iuLIvdaHcfu45B/rY5P+edecUAfR&amp;#xA;/wCyr/yBNc/6+Y//AEVXu1ePfs1+H30/wLc3ssYjk1G6kkj9o4/3f/xyvYaACiiigAooooAKKKKA&amp;#xA;CiiigAooooAKKKKACiiigAooooAKKKKACpo/9WlQ1NH/AKtKAJaKKKACiiigAooooAKKKKACiiig&amp;#xA;AooooAKKKKACiiigAooooAKKKKACiiigAooooAw/E3/ID1P/AK95f/RdfOtfRXib/kB6n/17y/8A&amp;#xA;ouvnWgAooooA+MqKKK/pU/iQKKMYooGFFFFABRRRTsAUUUUCCiiigAooooGFFFFAgooopAFA60UD&amp;#xA;rQB7z+xr/wAlguv+wVP/AOjYq+8Ivvmvg/8AY1/5LBdf9gqf/wBGxV94RffNfi/Fv/Iw+UT+lOAv&amp;#xA;+RR8y1RRRXyR+jhRRRQAUUUUAFFFFABRRRQAUUUUAFFFFABRRRQAUUUUAFFFFABRRRQAVXl/1lWK&amp;#xA;ry/6ygBlFFFABRRRQAUUUUAFFFFABRRRQAUUUUAFFFFABRRRQAUUUUAFFFFAHzj+0h8P5LW+i8T2&amp;#xA;du8sUv7q9iij/wBXJ/yzlrF/Zfjik+I87y/6xNPkki/7+Rx/+1K+oLq0jvbaS3uIo5YZB5ckUv8A&amp;#xA;q3jryCx+Hk/wm8Yz+JNCtJNZ0ydJY7mwh/1ltHJJHJ5kf/PT/V0Ae5Uh6GuZ8NeOtF8VRj+z7yOS&amp;#xA;Uf6y2lPlyx/WM10x6UAUjbhwGJwSMYrnfFvjHQvAeky3+tahFpdkOPNlP366MyKoXAzziviL4wLe&amp;#xA;fFr9paPwjeXslrY28sdvbmMeZ5X7rzJP+/n9K9TK8CsfiJwqz5IQXNc+azvM/wCzKEKlKHPUm+SB&amp;#xA;6R8TP2jfh74p8Gano9vqMk00gDw/6JL5byeZ6+XXl/gDwrcfEDWrazs/3ttJLFJc3UX+qjj/AOWk&amp;#xA;ldvffsteHjCmlJc31teYkMepRSeZ5v8Az0EkX/LNP3grG/Yu8RXtn4m8QeHcbrHYLjH/ADykjOCf&amp;#xA;+2n/ALSr1sXgMFVw1TEZc5/u/jPAwGd5pSxlPB5rTh+8+DkPrzTdOttIsbaytEENrbxxxRxf8844&amp;#xA;6u0UV8qfogUUUUAFFFFABRRRQAUUUUAFFFFABRRRQAUUUUAFFFFABRRRQAVNH/q0qGpo/wDVpQBL&amp;#xA;RRRQAUUUUAFFFFABRRRQAUUUUAFFFFABRRRQAUUUUAFFFFABRRRQAUUUUAFFFFAGH4m/5Aep/wDX&amp;#xA;vL/6Lr51r6K8Tf8AID1P/r3l/wDRdfOtABRRRQB8ZUDg0UV/Sp/Eg4t9qfLnHuBWtceDtTg0o6oN&amp;#xA;PuP7N8uOSS68v91H5n+rq14L+xx+L9JXU1gNi97F9pF0f3Xl+Z+8kkr6T+KHxI8G+IvBPjTRbdNN&amp;#xA;j/suOOLTpY70Si/8wRyZij/5aeXJ/wCRIu3NeBmGYVMJiadOnT5/aH1+W5Zh8VhqlWriORw+x3Pk&amp;#xA;oxynzKeQk/3ziui+Hmq22ieNtN1G/k8qxt/Mkkl/7ZSf8867fR/E/hC58N6Zb3kNhY31vJJ+6ura&amp;#xA;4ubaOKSWOSX/AJ6fvJI/8x13YjE1KVT+Hznl4fCUsRG7qch5N5SHtS7Sf4sV65beJfh/Fexxx6fY&amp;#xA;DTfMsv3t1ZSeb5fmy/afMk/56eX5f/tOue8a6j4Rm0Kyh8PwwfaYpIj537yOSP8Ad/vfM/d+XJ5k&amp;#xA;n/TSSsaeMqVKns/Z1DWpltKnT9pTrpnAUUUV654AUUUUCCiiigAooooAKKKKACgdaKB1oA95/Y1/&amp;#xA;5LBdf9gqf/0bFX3hF9818H/sa/8AJYLr/sFT/wDo2KvvCL75r8X4t/5GHyif0pwF/wAij5lqiiiv&amp;#xA;kj9HCiiigAooooAKKKKACiiigAooooAKKKKACiiigAooooAKKKKACiiigAqvL/rKsVXl/wBZQAyi&amp;#xA;mxRSVL5cn/TP8qAGUU/y5P8Apn+VHlyf9M/yoAZRT/Lk/wCmf5UeXJ/0z/KgBlFP8uT/AKZ/lR5c&amp;#xA;n/TP8qAGUU/y5P8Apn+VHlyf9M/yoAZRT/Lk/wCmf5UeXJ/0z/KgBlFP8uT/AKZ/lR5cn/TP8qAG&amp;#xA;UU/y5P8Apn+VHlyf9M/yoAZRT/Lk/wCmf5UeXJ/0z/KgBlFP8uT/AKZ/lR5cn/TP8qAGUU/y5P8A&amp;#xA;pn+VHlyf9M/yoA5fxD4D0DxO0VzqGnRy3UfMd1HmKWP/ALaR1kL8P9TsLfZpHi3WdPTH7uCbyrmO&amp;#xA;P/v5H5ld/wCXJ/0z/Kjy5P8AY/KgDz2LwP4iH/H5481CX/rlbRxV5N8ZP2Z9R1G+t/E/hDUbg+Jb&amp;#xA;b/WS3Vx+9uf+2v8Ayzr6We2DffqPyf3ddOHxFTB1PaUzy8fgMPmWH+r4g+Km8K/tD3Nz9jabVk/6&amp;#xA;ay6hEY//AEZXunwD+CUfwk0W4N5Il1r95+8vbkfwf9M469dG6Q9j+NWBDgV6eLziri6fs/Zwp/4O&amp;#xA;vqeLl3DuHwWI+szqTqT6c46in+XJ/sflR5cn/TP8q8M+uGUU/wAuT/pn+VHlyf8ATP8AKgBlFP8A&amp;#xA;Lk/6Z/lR5cn/AEz/ACoAZRT/AC5P+mf5UeXJ/wBM/wAqAGUU/wAuT/pn+VHlyf8ATP8AKgBlFP8A&amp;#xA;Lk/6Z/lR5cn/AEz/ACoAZRT/AC5P+mf5UeXJ/wBM/wAqAGUU/wAuT/pn+VHlyf8ATP8AKgBlFP8A&amp;#xA;Lk/6Z/lR5cn/AEz/ACoAZRT/AC5P+mf5UeXJ/wBM/wAqAGVNH/q0qvLF5VWI/wDVpQBLRRRQAUUU&amp;#xA;UAFFFFABRRRQAUUUUAFFFFABRRRQAUUUUAFFFFABRRRQAUUUUARyR7qkoooAw/E3/ID1P/r3l/8A&amp;#xA;RdfOtfRXib/kB6n/ANe8v/ouvnWgAooooA+MqKKK/pU/iQKKKKLD1CiiigAooopgFFFFIAooooEF&amp;#xA;FFFABRRRQAUUUUAFA60UDrQB7z+xr/yWC6/7BU//AKNir7wi++a+D/2Nf+SwXX/YKn/9GxV94Rff&amp;#xA;Nfi/Fv8AyMPlE/pTgL/kUfMtUUUV8kfo4UUUUAFFFFABRRRQAUUUUAFFFFABRRRQAUUUUAFFFFAB&amp;#xA;RRRQAUUUUAFV5f8AWVYqvL/rKAHx/wCrSvL4PG+pS/EnW9IeVI9M0/y/3Z0q4kaTfbiT/j58zy43&amp;#xA;6/u/L9Oua9Qj/wBWlcw/gSz/AOEgvdU+03iSXv8Ax8Wv2g/ZpP3Xl/6v6VnUA4jw/wDHDTNWNmp8&amp;#xA;P6/Y2tyLKT7VeQw+Wkd3J5VtLJsl4Esi+X5f+sj6yRxxnNWo/jHpurazJpWnzeTe2+oW9vMAYrnI&amp;#xA;keUD/VXH7v8A1Un+s54/1faulj+HehQ21vbfZZPJhisbeNDM/EdnL5tv+UnNZuj/AAe8N+HpoprZ&amp;#xA;buV4lthAJbySTykt/MMSR89vMl4960FA2fhzrlx4m8BeG9UvfLF9e6dbXVx5fTzJIhn+ddbWRoWh&amp;#xA;Wvh3R7LStPjENjZxR28EQ/gjj4H8q16BhRRRQAUUUUAFFFFABRRRQAUUUUAFFFFABRRRQAUUUUAF&amp;#xA;FFFAFeSSQdBUkUgkHAqO56x1LH/q6APINK+Mcs1l43W70mKG90a9lt9OtI5OdRQzSW9sfrJLGY6u&amp;#xA;+Gfi9Yavofh661K3kguL+0sZLv7LHJLb2d1c+X5cRk6f6yTH4pWkPhNog8QaXq+y4ku9OuL25jHm&amp;#xA;YjkkuZfNk83n58P/AKv/AJ51m2fwk0fSRp9lZ3WoCwgjsybAyR+VcvZ+X9mll/deZ5kflx/6sjPl&amp;#xA;R780oBMy/DPxqTxD4T8PXMtq1jq19b2MpSaCSOKQXFxHbSPb8HPlyy459Yzny5BJV3RfjpowsNIO&amp;#xA;tyC01K8EbyxW/McHmSyRwnPX94YzTtG+Cel6XbadDJe6pfxWH2WOz+0XCg20dvcx3CInlxx/6ySK&amp;#xA;LzPMznywOlammfCTSdJvra8sbm7t5raGKOWPEUguUj83yxIJIzj/AFkn+r8vrTAp+I/iZL4e+JFt&amp;#xA;oU1gg0eWxjna/wDN5S5llkjiiMfGI5PKkHmc/PJEKm8N/FzTNds9FaSC4hnu47T7RJEhe2trm4t/&amp;#xA;NS3Mv/PTEkX/AH8j9a1vFXgDSvFL60b/AO0f8TXT4tOk8ubHlxxySyRyR/8ATTzJM59o/SsXSvhV&amp;#xA;pGlXNoLa51AWVu9rK9kzx/Zri4to44opj+78zzBHHFxGQh8pOOKAPUKKKKACiiigAooooAKKKKAC&amp;#xA;iiigAooooAKKKKACiiigCKT/AFb0y1/1VPk/1b0y26UAWKKKKACiiigAooooAKKKKACiiigAoooo&amp;#xA;AKKKKACiiigAooooAKKKKACiiigAooooAw/E3/ID1P8A695f/RdfOtfRXib/AJAep/8AXvL/AOi6&amp;#xA;+daACiiigD4yooor+lT+JDZ8NeHf+Ek1ux02KWO2kubmK282X95/rK+hPiD8BfDXhr4ca1Jp9zaT&amp;#xA;65o9vGLyT7RJJLAPMEuZY4x1kj/56R/+Q+nzbp2pX2j6jbXtnJ5VzbSRSx/9dI/3kddDf/FHxTqq&amp;#xA;68l1qpkj1vy/7R/cR/6R5cXlR/8ALP8Ad/6v/lnXiZjh8bWxFOeGnyU6Z9flmLy/DYapDEU+ep0O&amp;#xA;d0u4t4tRtpLi3jurXzP3kUskkfmf9+69M1X4baTf61cW9jLPpXl6jcWMdtbR/afMjt4/Mkkkkklj&amp;#xA;8v8Ad15Ucdqsx6peRSeZHe3EUqSeb5vmyeZ5n/PSuvEYerVqe0p1PZnjUMRh4P8AeUz1uy+CsGle&amp;#xA;JtOstQvbu+jubyI+XFZSeWI/Mj8yOSWOT91J+8/6af8AXT95WYPgxIY53OsCKKPMccsVvH5Uj/Zv&amp;#xA;NEscvmeZJH+8Ecckccn/AFzjrzz+3NUzJ/pt5+8kilk/0iT95JH/AKuSov7WvIo5Y4724iikj8qS&amp;#xA;KKWTyvL/AOedcX1THX/inofXcH/z4NHxVpVv4b8RXulW95Jcx2ckltLLJb+X5ksf+t/5aSViYqaR&amp;#xA;/Olklk8yWWQ+Z5sv/LSoia92lTqUqXs6p4dWftKn7sSiiig5gooooEFFFFABRRRQAUDrRQOtAHvP&amp;#xA;7Gv/ACWC6/7BU/8A6Nir7wi++a+D/wBjX/ksF1/2Cp//AEbFX3hF981+L8W/8jD5RP6U4C/5FHzL&amp;#xA;VFFFfJH6OFFFFABRRRQAUUUUAFFFFABRRRQAUUUUAFFFFABRRRQAUUUUAFFFFABVeX/WVYqvL/rK&amp;#xA;AHx/6tKlpkf+rqn9ui/vyf8AfqSgC/RVD7dF/fk/79SUfbov78n/AH6koAv0VQ+3Rf35P+/UlH26&amp;#xA;L+/J/wB+pKAL9FUPt0X9+T/v1JR9ui/vyf8AfqSgC/RVD7dF/fk/79SUfbov78n/AH6koAv0VQ+3&amp;#xA;Rf35P+/UlH26L+/J/wB+pKAL9FUPt0X9+T/v1JR9ui/vyf8AfqSgC/RVD7dF/fk/79SUfbov78n/&amp;#xA;AH6koAv0VQ+3Rf35P+/UlH26L+/J/wB+pKAL9FUPt0X9+T/v1JR9ui/vyf8AfqSgC/RVD7dF/fk/&amp;#xA;79SUfbov78n/AH6koAv0VQ+3Rf35P+/UlH26L+/J/wB+pKAJ7nrHUsf+rqt5sc3+rphvIIvkd5M/&amp;#xA;9c5KAL9FUPt0X9+T/v1JR9ui/vyf9+pKAL9FUPt0X9+T/v1JR9ui/vyf9+pKAL9FUPt0X9+T/v1J&amp;#xA;R9ui/vyf9+pKAL9FUPt0X9+T/v1JR9ui/vyf9+pKAL9FUPt0X9+T/v1JR9ui/vyf9+pKAL9FUPt0&amp;#xA;X9+T/v1JR9ui/vyf9+pKAL9FUPt0X9+T/v1JR9ui/vyf9+pKAL9FUPt0X9+T/v1JR9ui/vyf9+pK&amp;#xA;AL9FUPt0X9+T/v1JR9ui/vyf9+pKAL9FUPt0X9+T/v1JR9ui/vyf9+pKAL9FUPt0X9+T/v1JR9ui&amp;#xA;/vyf9+pKALUn+remW3SoBdwE+WjyeZ6eXJU9t0oAsUUUUAFFFFABRRRQAUUUUAFFFFABRRRQAUUU&amp;#xA;UAFFFFABRRRQAUUUUAFFFFABRRRQBh+Jv+QHqf8A17y/+i6+da+ivE3/ACA9T/695f8A0XXzrQAU&amp;#xA;UUUAfGVFFFf0qfxKKM9qGaVCOOasQQyXOYreKSaaSTyo4ov3kkkld9rnwU8R+HPBcniPUJLeOKOO&amp;#xA;OT7L/wAtf3kn/fuSuSriKdKpTp1an8Q9HD4LEYlVKlKGkNzzilxVzRtKufEGr22nWcfm3NxJ5ccX&amp;#xA;meXWnc+C9VilYWdv/bNsIvtH2rTP9Jij/wBZ/rPL/wBX/q5P9ZW1WrSpVPZ1KhhTw1Sr/DOf/d0f&amp;#xA;u66W98Ba9p11LHHp1xfRx/Z/9KsY5JIvMkjjkjj8zy/9Z+9jqO18Ga1daT9tSyuP+PiO2jtvKk82&amp;#xA;TzPM/wBXH5f7z/VyVh9ao/xPam/1LE/8+znvLNFdDL8PfEsdvHcf2Ff/ALySS3jH2eTzfMj/AHkn&amp;#xA;7r/WVRvtB1HSbKO4vNOu7a2kkkt/NltpI/3kf+sj/wDIdbU8VSq/8vBPDVFvTMyiiitjzwooooEF&amp;#xA;FFFABRRRQAUVLbadJd/9Mo/+eta1rp0dp/01l/561nUqezOmFP2h7D+xraSRfFm6kkHl/wDEuk/n&amp;#xA;FX3Xbj5j9K+J/wBkT/kqc3/YNk/9GxV9swcAV+McVVPaY9vyif0lwQvZ5UWhS0lLXyp+gBRRRQAU&amp;#xA;UUUAFFFFABRRRQAUUUUAFFFFABRRRQAUUUUAFFFFABRRRQAVXl/1lWKry/6ygBI5f3uzyz/10ptP&amp;#xA;iiGfMplABRRRQAUUUUAFFFFABRRRQAUUUUAeffFT4n2Xwq8LyazfpcXUckgt47aEfvDIc14af26L&amp;#xA;Zv8AmUpv/AuP/wCIrp/21hn4ZWLZ4Oqxf+i5a+JJkQDOK/RMgyPBY7B/WMRD7Z+L8V8R5hl2P+r4&amp;#xA;apyI+uf+G57X/oTbj/wMT/43R/w3Pa/9Cbcf+Bif/G6+R9q+n6UbU9P0r6b/AFay7+R/ez4r/XPO&amp;#xA;v+fv/kiPrj/hue1/6E24/wDAxP8A43R/w3Pa/wDQm3H/AIGJ/wDG6+R9qen6UbU9P0pf6tZd/I/v&amp;#xA;Yf6551/z8/8AJEfXH/Dc9r/0Jtx/4GJ/8bo/4bntf+hNuP8AwMT/AON18j7U9P0o2p6fpR/q1l38&amp;#xA;j+9h/rnnX/Pz/wAkR9cf8Nz2v/Qm3H/gYn/xuj/hue1/6E24/wDAxP8A43XyPtT0/Sjanp+lH+rW&amp;#xA;XfyP72H+uedf8/P/ACRH1x/w3Pa/9Cbcf+Bif/G6P+G57X/oTbj/AMDE/wDjdfI+1PT9KNqen6Uf&amp;#xA;6tZb/I/vYf6551/z8/8AJD64/wCG57X/AKE24/8AAxP/AI3R/wANz2v/AEJtx/4GJ/8AG6+R9qen&amp;#xA;6UbU9P0o/wBWsu/kf3sP9c86/wCfn/kiPrj/AIbntf8AoTbj/wADE/8AjdH/AA3Pa/8AQm3H/gYn&amp;#xA;/wAbr5H2p6fpRtT0/Sj/AFay7+R/ew/1zzr/AJ+f+SI+uP8Ahue1/wChNuP/AAMT/wCN0f8ADc9r&amp;#xA;/wBCbcf+Bif/ABuvkfanp+lG1PT9KP8AVrLv5H97D/XPOv8An5/5Ij64/wCG57X/AKE24/8AAxP/&amp;#xA;AI3R/wANz2v/AEJtx/4GJ/8AG6+R9qen6UbU9P0o/wBWsu/kf3sP9c86/wCfn/kiPrj/AIbntf8A&amp;#xA;oTbj/wADE/8AjdH/AA3Pa/8AQm3H/gYn/wAbr5H2p6fpRtT0/Sj/AFay7+R/ew/1zzr/AJ+f+SI+&amp;#xA;uP8Ahue1/wChNuP/AAMT/wCN0f8ADc9r/wBCbcf+Bqf/ABuvkfanp+lBVcdP0o/1ay7+R/ew/wBc&amp;#xA;86/5+f8AkiPr7R/22dM1HUrW3vPD09hHJJ5X2r7RHJ5f/kOvqC3QJCGHQ1+Uds4ZYxjkSV+r1v8A&amp;#xA;LCg64UV8LxHlmHyx0/q/2z9Q4NzvGZv7f6478hNRRRXyB+mhRRRQAUUUUAFFFFABRRRQAU+26Uyn&amp;#xA;23SgCxRRRQAUUUUAFFFFABRRRQAUUUUAFFFFABRRRQAUUUUAFFFFABRRRQAUUUUAFFFFAGH4m/5A&amp;#xA;ep/9e8v/AKLr51r6K8Tf8gPU/wDr3l/9F1860AFFFFAHxlRRRX9Kn8SG54T1qPw14n03Um8yS3tr&amp;#xA;mOSWKL/WSReZ+8j/AO/de1+N/wBpyHxboXi/SnS/+z6hHFFo/mxRxiCLyo/N8ySM+YOfMr555Q0n&amp;#xA;niXtXl4jLsPiqlOpU/iU/wD9o+jweb4zA4ephsP8FQ0/DmsyeGtbtdRt40lktv8AllL/AMtI/wDV&amp;#xA;yf8AkOus8OfE+y8KXfm2fhW0jjj8uSKSWXzJPMj8z955kkf/AE0/5Z+X/q64CjNdNXBUq2tU4MPj&amp;#xA;MRhv4Z6LJ8X7mW4sbiTSo5b7T5Y5baU3MscUflxxR/vI4/8AWf8AHv8A+RKl/wCFwJDHbW8eg2/2&amp;#xA;G3/5dZZfN8z/AI+f+ekX/TzJ/wB+680/7Z0f9s6z/s3Df8+zq/tTGfznpd98ZpdWtrm2uNFtzbXM&amp;#xA;ckckUVzJH+68uKPyo/3X/TtFJXN+NfHVz43ltpbi3jtRb+bHHHFJ/wA9JPMrmgMmggjrWtPBYelU&amp;#xA;56dM5q+PxGJ9ypMSiiius8sKKKKBBRmpY7SSb/V/6v8A561pWunxxf6z97LROp7M1p0/aGZFaSXf&amp;#xA;+r/1X/PWtO10+OL/AFn72WrNS1y1KlQ6fZkVS1FUtZnUe1fsh/8AJU5/+wbL/wCjIq+2YOv4V8Tf&amp;#xA;sh/8lTn/AOwbL/6Mir7Zg6n6V+Q8Vf7+/SJ/QfBH/IqLdFFFfKn6AFFFFABRRRQAUUUUAFFFFABR&amp;#xA;RRQAUUUUAFFFFABRRRQAUUUUAFFFFABVeX/WVYqvL/rKAJY/9XVerEf+rqvQAUUUUAFFFFABRRRQ&amp;#xA;AUUUUAFFFFAHz3+2v/ySrTP+wtF/6Klr4dzzX3T+2Hoeoa58LbU2Fq901tqMdxIkX7zy4vLlj8z/&amp;#xA;AMiV8Pf2fe7v+Pa4/wC/UlfrnCsksus39s/njj2lJ5rdL7BVNFS/2fe/8+0//fqSj+z73/n2uP8A&amp;#xA;v1JX3HtqPc/M/YT7P7mRUVL/AGfe/wDPtcf9+pKP7Pvf+fa4/wC/UlL21HuP2E+z+5kVFS/2fe/8&amp;#xA;+1x/36ko/s+9/wCfa4/79SUe2o9w9hPs/uZFRUv9n3v/AD7XH/fqSj+z73/n2n/79SUOtRfUFQmn&amp;#xA;ez+5ns+s3vhHxM+j3N7NY2pt7eSL+w4pIpLY8xxxeXJHJHJH/wA9PLkk/d/+jJrvw98Jo7nV5xqS&amp;#xA;LbWVzJHHbQ3Ekstz5kcXlyf9s5JJf+/cfmV4x9juyP8Aj3n/AO/MlN+wXP8Az7T/APfqSvn/AOzY&amp;#xA;0/4daf3/APBPqP7RrT+PDQ+47D4nQeF7O5tk8LQRpbJJc/6RHcCTfH+78r/WSy+X/wAtP+ef/XOO&amp;#xA;uGjaM/6yrP8AZ97/AM+1x/37koisLk/8u1x/36kr1sNGjRp+z9r7T5njYiU8TU9p7J/c/wDIrUVL&amp;#xA;/Z97/wA+1x/36ko/s+9/59rj/v1JXV7aj3OD2E+z+5kVFS/2fe/8+1x/36ko/s+9/wCfa4/79SUe&amp;#xA;2o9w9hPs/uZFRUv9n3v/AD7XH/fqSj+z73/n2uP+/UlHtqPcPYT7P7mRUVL/AGfe/wDPtcf9+pKP&amp;#xA;7Pvf+fa4/wC/UlHtqPcPYT7P7mRUVL/Z97/z7XH/AH6ko/s+9/59p/8Av1JR7aj3F7CfZ/cxlqcX&amp;#xA;Kj/ppX6wx8W6f7or8s9G8Patrmr2VlZ2VxLcySf885K/U5RhFX2r8u4wqU3Vw8I9j9t8O6TprETk&amp;#xA;v5B9FFFfnp+zBRRRQAUUUUAFFFFABRRRQAU+26Uyn23SgCxRRRQAUUUUAFFFFABRRRQAUUUUAFFF&amp;#xA;FABRRRQAUUUUAFFFFABRRRQAUUUUAFFFFAGH4m/5Aep/9e8v/ouvnWvorxN/yA9T/wCveX/0XXzr&amp;#xA;QAUUUUAfGVFFFf0qfxISed5Xmx/89Kty6LcR2QvTZ3H2aT95HdeVJ5Un73/np/10q94LsbLV/GGj&amp;#xA;2WoReba3F7HbSReZ/wA9JPLr6q+KSeHZfh/460WztZbX+wo7eO4CFIopy8UckePL/wCefHHHQx/6&amp;#xA;uvAxuafVMTTp+z5/af8ADH1uWZQsdhquIqVfZ+zPjhgIehzUkXmS10Pw2v7LT/HWkXmoyW8VrHJJ&amp;#xA;5v2qP91/qpf9ZXplvJ8ONY0vS5LiaCCWRJLr7C8kkf2cSSxebF5kckf+r/eeX+8/1X/LOSuqvjfq&amp;#xA;tT2fs51DgwuAWJh/EPDRjzeaDjzeK9QvrX4exeFbu4twf7W+z+ZFbS3EmPMki+z+X1/5ZyR/aP8A&amp;#xA;rnJWp4av/DOo+G9Ks/EOpWlrYRxxRSRWvlyeZL5n73zI/L8yOT/npJHJ5ckeampmPue0VKoa/wBl&amp;#xA;rn/iHjlHFeqalafDy1urC3S2tJPtk/2a5uYbmTFnH5cX72OOOSSPy/Mk8397JJ/q6tSQeCdShht7&amp;#xA;T7HPNbGSO3tL2+uI7Yx/afLlk/dyfu5JI/Lk8v8A6aSfu5KP7S6+zqB/Za/5+nkJ3w9KUEDrXqGu&amp;#xA;aJ4MtbfRLnSJU837TbSSSeZJJJ5Xl/vfMjkl/wCen/TOP/tpXa31/wCCfEV9K95cQTeXcXHltcTe&amp;#xA;X/y1j8uL93JF+78vzZI/3n+s8z/tpnUzT2f7xUpmtPKFU9z2p4FFp8sx/wCeUf8A01q9a6fHF/01&amp;#xA;l/6a17SfDHge7tbm5t1tPsMY8qO4lvZPMjlkjuf9b+88uKPzI4/+WdVf7I8CWunyRyXcElzFHHFL&amp;#xA;JFcSYMn2aL/Vy+Z/q/M83zP3cnX/AJZ1l/atOp/y6qGv9iVP+ftM8pqSKvTvFkPhG00HV7bSLfS/&amp;#xA;tMkdtJF5UsksqfvJPNjjkkkk/wCWfl//ABuvLa7cPiPrVP2ns/ZnHjMP9Vqez9p7T/AS0UVFXWcx&amp;#xA;LUVS1FWQHt/7In/JU5v+wbJ/6Nir7ah+9XxL+yF/yVG5/wCwbJ/6Nir7ah+/X47xV/v7/wC3D+g+&amp;#xA;CP8AkVFqiiivmT9ACiiigAooooAKKKKACiiigAooooAKKKKACiiigAooooAKKKKACiiigAqN49zg&amp;#xA;1JRQBHHHhAKj8qrFFAFfyqPKqxRQBX8qjyqsUUAV/Ko8qrFFAFfyqPKqxRQBX8qjyqsUUAVzCD1p&amp;#xA;Psy/3R+VWaKdyXFPdFb7Mv8AdH5UfZl/uj8qs0UXYuSPZfcVvsy/3R+VH2Zf7o/KrNFF2HJHsvuK&amp;#xA;32Zf7o/Kj7Mv90flVmii7Dkj2X3Fb7Mv90flR9mX+6PyqzRRdhyR7L7it9mX+6Pyo+zL/dH5VZoo&amp;#xA;uw5I9kVvsy/3R+VH2df7o/KrNFF2HJHsit9mX+6Pyo+zL/dH5VZoouw5I9l9xW+zL/dH5UfZl/uj&amp;#xA;8qs0UXYckey+4rfZl/uj8qPsy/3R+VWaKLsOSPZfcVvsy/3R+VH2Zf7o/KrNFF2HJHsvuK32Zf7o&amp;#xA;/Kj7Mv8AdH5VZoouw5I9l9xW+zqP4R+VL5VWKKW5SSWyK/lUeVViigZX8qjyqsUUAV/Ko8qrFFAF&amp;#xA;fyqPKqxRQBX8qjyqsUUAV/KqSOPbUlFABRRRQAUUUUAFFFFABRRRQAUUUUAFFFFABRRRQAUUUUAF&amp;#xA;FFFABRRRQAUUUUAFFFFAGH4m/wCQHqf/AF7y/wDouvnWvorxN/yA9T/695f/AEXXzrQAUUUUAfGV&amp;#xA;FFFf0qfxIFHnSfvP3kn7z/WUUUWRSbQU4EU395L/AKuPzasxad53+sl8qn7QtRc9isakitJJf9XH&amp;#xA;WnFaRw/8sqWsqlQ1pwZUi0/P+sk82rUUUcX+rj8qpKZWZr7lMfRRRQa3YUUUUWFcloqKpaAJaSWo&amp;#xA;6loAKSWo619L0mWb95cfuov+eVY1KnszWnTqVf4Z65+x/DIfihLJ/wAsv7Okj/8ARVfaMHAT6Gvk&amp;#xA;r9lyLyfiPJHH/wBA6T/2lX1qnDqP9k1+PcSzvjflE/obgyn7LK+T++xb/iyuJP8ApnX5zfBP4w/E&amp;#xA;/wCH/wAEYfi/dQ+KNe8NweFZZNRPiXVjcx6rqUl7HFby2ySSySQxxxmTzP8AVx/9M/8AlpX6RyRe&amp;#xA;aBWJaeGNK03QYtFt9LsLXR0j8r7DFbRx23l/88/L6V8yfenyjD+0v8X59P8AC+nR+FvDsHiXXvE8&amp;#xA;uiW1zqkjxW01v9iluo7nyra5uXi/1ZHl+ZJ/2zqTxZ+2B4o8D3vxHttY0jSvtmjwu+jWMRkeO4t/&amp;#xA;t1vZG6kulkkSREkufMlj8uKSLHl/vOZD9J6Z8PPCej2tja6b4a0fS4bO6+0WcNrZRRR28uzBkjCD&amp;#xA;92/l96t2/wAP/DVrcarc2nhjSLa41r/kJTRWMSSXn/XX93+9/wC2lAHzO/7T3j628UHwbbxeFtX8&amp;#xA;RReK7fw22vQLcLpksdxp01yJIovMkk8yKSOKOSPzJOn/ACz8z93ynjX9vHxL4d+G2mazbaXo8/iC&amp;#xA;3tby51rTPLlMTx219JZSSxSmSLy45JY/3f8ArZP3n+rr6+0v4e+F9H0+xs9O8NaPYafYS/abG1tb&amp;#xA;GKKO2uP+escfl/u5PpVS++E3gnVPs8WoeDtAvI7fzfs8V1pVvIIvM/1vlgxceZ/y0x1oA8G8O+Md&amp;#xA;Wn8MftU6hDqV/Dd6de3MumyG4kP2Mf2JayxmP/nl+8/efjXE6H+1N460HwtaP9j0nUdG8Mab4Tk1&amp;#xA;O4vpLiW9vxqUcUcrxymQx745JPM8yTzPM/8AIlfY8fhLRYotSSPSrGNNRP8ApgFumLn935f73+/8&amp;#xA;nHPaqLfDvwyLeWE+GtIEc4to5E+wRfvBbH/R/wDv3/yz/wCefbFBkfIPgr4qeN/Bvinx7e3OpaRf&amp;#xA;6r4k+JMnhGxvtUFybLTo4rbzcyR/adhTy4/Ljjj8v95J+8lrrPBX7TnxC+JHjD4f6BpOjeGIpdUn&amp;#xA;1pNavrqW5NtLHp19FbSSWPl/6wSxvIY/M7/9c/3v0vqXgHw3qum6jZX/AIe0u9stRkNzeW11YRSx&amp;#xA;XEv9+WPH7x+OtS2PhfRtIksZbXRtPtZNNt/stnLbW0cYto/+WkUfH7uP92OKUDWZ8leHP2rPi14n&amp;#xA;0fw9qNvpfgyL/hItF1vW7FZYbzFt/Z0nlyxy/vP3nmeZF/zz8vP/AC0pb/8Abd1e68U+A49O0jT5&amp;#xA;bHWZdBttVtHtpDJZS6lFHJERcySR+Z5YlMnlxRSf6vmSOvq2DwF4ftorRLfQ9MijtI5be3WKyjAi&amp;#xA;jkP72OPj5BJ/H6/rVIfCvwdNe2d/L4T0Oa/tI4oba6k023MltFH/AKqON/KyEj/5ZimB8ieDfjb4&amp;#xA;xaDwbqXi+5tfE9ynjvXtLjh077VbXFulta30hSWKOby5CTHGkcckcnlxn/lpJ+8Fu7/bY8aaP4Hm&amp;#xA;1uXTvDWqvqngyPxnpsWmSz/6CJLq2t/sl7+85f8A0nHmR+X+8il/d19cQfD7w3b3zahbeHtLh1Vr&amp;#xA;o3xuYrKNJftXl+X5vmBP9Z5e9N/px3pLX4X+DtNtNXt4PB2iW1tqj+ZqMcWnW8cd9/11AH7z/tpQ&amp;#xA;BxHwO+KXiLxh4n+IHhrxbb6aureFb62tzdaPHLHbTx3FrFcx/u5T5gkxIa9rrC03Q9P06/vry0s4&amp;#xA;LW6vZUkuLiKMCS4fZ1k/DFbtABRRRQAUUUUAFFFFABRRRQAUUUUAFFFFABRRRQAUUUUAFFFFABRR&amp;#xA;RQAUUUUAFFFFABRRRQAUUUUAFFFFABRRRQAUUUUAFFFFABRRRQAUUUUAFFFFABRRRQAUUUUAFFFF&amp;#xA;ABRRRQAUUUUAFFFFABRRRQAUUUUAFFFFABRRRQAUUUUAFFFFABRRRQAUUUUAFFFFABRRRQAUUUUA&amp;#xA;FFFFABRRRQAUUUUAYfib/kB6n/17y/8AouvnWvorxN/yA9T/AOveX/0XXzrQAUUUUAfGVEUUk3+r&amp;#xA;jq7FaRxf8s/Nq3X9I+0P4p5B3hzw1c+JNUt7CKWOKW6ljiSWX/npJX0B40/Zx0nwp4Av7yOaK51i&amp;#xA;yt45J5ZLryykgkGTJF/qx5kfH/xz/WV4Jo9/caJqNtqMHlm5t7mO5j83/npHJ5kVdjqnxc8Q6qni&amp;#xA;JLiSHy9b8v7Z5UB/5ZxeXH5f/PP/AFfevn8wpY2rVp1MNPkpwPrssxOXYbDVKeJp89SexzHhfSbf&amp;#xA;VtasbK8ufsFtJJ5cl15fmeXHXY33whvplkvNPUxaekXmxm5/eeZJ5Ukkgjkj8yOSP93/AKzzI/8A&amp;#xA;WeXXC6XqFxpV7He2dxJa3Mcnmxyxf8s61pPHeu3UUsb6jJLHJH5fleXH5Ucf/TOPyv3f+sk/1ddG&amp;#xA;JpYp1FUpVDgw1XBUqdSniKf7w30+D+pf2j9le9sLmC3ufstxNFcSkRS+ZHH5Zk8v/WSeZH5f7uT/&amp;#xA;AJaf886jh+Feo3l41nFeWBuYo/tElqJZJZUj8rzI5JPLj/efu/8Ann5n+sjrAj8YazFNczf2jP51&amp;#xA;xcR3sh/56XMf72OT/wAiVai+IOvRRRR/2lJ5cf8A0zj/AHkf+r8qX/npH+8k/wBZXP7LMt/awOn2&amp;#xA;mXW/hzNvw58Lv7Q1bXNO1D7RLc6dJFFHFYSR/vJJJPL/AOWn/XSnXPwc1eCSSSK6tHsvMeSO6fzE&amp;#xA;H2ePzP3g/deX/q45JPLjkkkrkP8AhINQ82+kjvZIpL2WKW48r935kkcvmRf+RK0pfiBrsskUj6lJ&amp;#xA;5sckkscvlx+b/wAtP+mf+r/eSfu/9X+9qatLH+09pSqBTxGW+z9nUpzNGT4U6qZbaK3vbO6jvIpJ&amp;#xA;baSKWT95FHbR3P8Ay0j/AOeckdXpfgpr0V0InnsI5Y/M/djzPMk8uTy5P3fl+Z/20/1f/TSsm++J&amp;#xA;XiK5Eojvvs0Ulv8AZ5Io44/+Wcccfmf9M/Mjj/5ZVF/wsfxF5ksn9pSebJ/y18uP/Wf89f8AVf6z&amp;#xA;/pp/rKap5m/+XkDq9plK/wCXczSj+HUf9v8A9lf2ol35mlSalHL/AKqLzPs3mReb/wDHKvD4S3M+&amp;#xA;nWIjvbeK5uYo5ZJJbiOSOOST7T+7j8uKTzP+Pb/lnJ/2zrjf+Em1X7TFJ9o/eR2X2L/Vxf8AHt/z&amp;#xA;z/79/u6s2vjXWdOto7e31F4raOPy44vKjkj8v95+7/8AIkn/AH8pVKWP/wCfpzU8Rl3/AC8pnQah&amp;#xA;8JLnTrGK5l1mzi/dySXHmxyRx2/lyRR/88vMk8ySSP8A5Z1JL8INbhv0sTNYC9EXmyW3mSeYkf2n&amp;#xA;y/Nk/d+X5fmf9NP9XWL/AMLH8ReZ5smpSSnzJZP3sUcv+s/1v/LL/pnHTbfxzqaXNzcSzvd3slnJ&amp;#xA;Zx3U0knmxxyeZ5nl/wDfyT/Wf89Kfssy/wCfsDT2mVVJ/wAOZiyw+TJLF5kcvl/8tYqIopJZPLjj&amp;#xA;82WpLDTpLuX/AJ5Rf89a6a1tI7SLy4469KdT2Z5UMPOoyjYaTHafvJP3sv8A6LrSoorlqVPaHqU6&amp;#xA;dOl/DPXv2Xv+SkS/9g2X/wBGxV9Zr2+lfKH7L/8AyUiX/sGy/wDoyKvq9e30r8o4h/3x+kT9y4Q/&amp;#xA;5Fz/AMbLw6UtIOlLXzx9wFFFFABRRRQAUUUUAFFFFABRRRQAUUUUAFFFFABRRRQAUUUUAFFFFABR&amp;#xA;RRQAUUUUAFFFFABRRRQAUUUUAFFFFABRRRQAUUUUAFFFFABRRRQAUUUUAFFFFABRXn918SINPu7m&amp;#xA;a9S2tdMge4iWT7STLIYv9ZiPy8f+RKZbfFbSLtZTF9tlgj/dmQQjZ5vleZ5Wf+emP+Ae9AHodFeZ&amp;#xA;x/FvSf3sd3HPDfRrKPsuI/M3RySDy+v+s/df7nvXocUvmxRyH937UAWaKKKACiiigAooooAKKKKA&amp;#xA;CiiigAooooAKKKKACiiigAooooAKKKKACiiigAooooAKKKKACiiigAooooAKKKKACiiigAooooAK&amp;#xA;KKKACiiigAooooAKKKKACiiigAooooAw/E3/ACA9T/695f8A0XXzrX0V4m/5Aep/9e8v/ouvnWgA&amp;#xA;ooooA+RalqKpa/o0/jIKM5pIofNk8uP/AFtdpe/CrXtB8Mya7qNrHbWyRRyyRSjy5f3knlf6v/Pl&amp;#xA;1hVq0qPs1VqfxDelhqtX2lWnT51TOMop9hp9zqt7HZWdtJdXMknlRxRR/vZKtappN7olzHbXltJa&amp;#xA;yyR+ZHFL/wAtI/8AnrHQ6tJVPZsSpVXD2lvcKVPq7JpF/E8y3Fo9ssQCSvcnyyJI4/Mkj/ef8tPL&amp;#xA;kj/d/wCs/eVn1pTq0av8MdSlWp/xEJJUsVJTKsx1Q+iimUGg+iir9hpMl3+8/wBVF/z1pVKnswp0&amp;#xA;/a/wyrFFLNL5ccfmy1r2Gh+T+8uP+/Vadrp8dpH5ccf/AG1qauCpX/59nqU6Hs/4g+L9zF+7ooor&amp;#xA;lOkKKKKQz179l7/kpEv/AGDZf/RsVfWa9vpXyX+y1/yUi5/7Bsv/AKNir60Xt9K/LuIf99f/AG6f&amp;#xA;uXCH/Iuf+MvDpS0g6UtfPH3AUUUUAcb4oGrTazolvpsnlxSSyfaP3nl8eXx/yzNcpceNvEttpct0&amp;#xA;1lHtF0EI+zyeZJ+783/pn/0zj/8Ajn+rr0u/1D7LLFHHGknmVV/tmf0joA4e+1XxPNp2lzWebm9j&amp;#xA;1S5W5ijt/L862j+0+VH/ANM/M8qP95/uetZWlfETxFM1jALOSaS4sraTzbqykjkikk8oeZJ+Mkn7&amp;#xA;vyo69N/tmf0jo/tmf0joA82vfHniyyjWObSIbiZwP30ds8UaHzJRsPmSDk+XF/38/wCWlewKTJF8&amp;#xA;48usj+2Z/SOj+2Z/SOgDcorD/tmf0jo/tmf0joA3KKw/7Zn9I6P7Zn9I6ANyisP+2Z/SOj+2Z/SO&amp;#xA;gDcorD/tmf0jo/tmf0joA3KKw/7Zn9I6P7Zn9I6ANyisP+2Z/SOj+2Z/SOgC9f3ken2Vzcyf6qOP&amp;#xA;zDXlGjeMvFVhYTR6hprw3kcUt9J9ptvM/d+XHKkUYjk/5ZySSRf9sq9Gl1u4ii8zy46f/bM/pHQB&amp;#xA;5d/wsLxPLFPIICJJLeQpbfYpMrgXP72Pj/plF+7/AHn+srfufEfiDUPDetSW4jtbyKQxxxxR+XLb&amp;#xA;nzAPL/5axyd/3n/kOuy/tmf0jo/tmf0joA4j/hIPE2k3d7YmOOV7a2kmL3UfmRybI4z5cckccf8A&amp;#xA;z0/550sXiPxDqfh3xJc+YLW5j03zLKOKy/exy/vcSf6yTzPuR1239sz+kdH9sz+kdAHnX/Cba/pt&amp;#xA;w9veadJNcrfR20n+jSeVJ+7j/eRyfnJ/y07/APPOpLrxv4stbKK4l0tLkywI32aG2k8395bSyD/l&amp;#xA;p/z0jEf/AG0/5Z16D/bM/pHR/bM/pHQBX8J6ndazoVtd3sccUkhyPL/ij3/uz+VdJWH/AGzP6R0f&amp;#xA;2zP6R0AblFYf9sz+kdH9sz+kdAG5RWH/AGzP6R0f2zP6R0AblFYf9sz+kdH9sz+kdAG5RWH/AGzP&amp;#xA;6R0f2zP6R0AblFYf9sz+kdaVjdG6t/NePyvY0AWqKKKACiiigDlbrwXpF5eTXE+nRSvIvzgqeueu&amp;#xA;zOPM/wCmnWpD4I0aW3kiks4pPN/1n/fvy6k1TX/7PvYrK0s3v7zHmeTH+78uOrWg6/HrUcn7uS1u&amp;#xA;Y/8AW20vWOgDIh8BaHATssuScnLyfvPnkk+fn95zJIec9a6+uCPxY8NRffvXH/E+/wCEd/495P8A&amp;#xA;j9/559P/ACJ0qx/wsvwztjk/t2w+xtFJL9s+0J9n/dyRxn959zPmSCgDtaKrRSxzReZH+8jkqzQA&amp;#xA;UUUUAREblpFJXiqGr6vb6HplxqF3IIraCPzJJD6Vwlr8WrW+1CWylsbi0xJFE7ma3kNvJJ/q/Njj&amp;#xA;lMkf41rTp1Ki0RyVcXSw75KjPUKK5TxH4sh8NT2NpLbXF3c3ryJbpbGME+XH5h/1kg7CkufiN4Vs&amp;#xA;o2+0eItItfLl+zSebfRx+XJ/zzrI6zrKK4q8+Jnhmx02S9XXLC4jjtpbsLb3EbyPHGJN7x/89P8A&amp;#xA;VydPQ1t6frmnapd3VtY31vdy2cgiuI7eUSPGfSTvQBtUUUUAFFFFABRRRQAUUUUAFFFFABRRRQAU&amp;#xA;UUUAFFFFABRRRQAUUUUAFFFFABRRRQAUUUUAFFFFABRRRQAUUUUAFFFFABRRRQAUUUUAYfib/kB6&amp;#xA;n/17y/8AouvnWvp2a1iuYpIpIxJHLw4rI/4QTQP+gVbf9+6APnmivQf7D07/AJ9oqKAPgSiiiv6N&amp;#xA;P4yNvwdq1vonizSL2f8A49ra5jlk/d+b+78397/5Dr3fxx+0Ho/izw54s0mL/j1kSOPRv9C/5ZeV&amp;#xA;H5v6+ZXzlRXlYzL8PiqlOrUf7yme7g83xGBw9TDYf+HUNbwvqsWia/Y3sklxFFbyeZ5trJ5cv/bP&amp;#xA;zK9Ej+Lml2umXNlZ6a8cskflfaoo44oriTy5Iv3kccnlxx/vP+mn/PTy68lpJK6MRgqWKqe0qHNh&amp;#xA;8wxGGp+zpnsFz8a7O6nupriPUJRLcXFzHDLJFJFF5ltHH5f+s/5ZyR/+RK0vDvxb03VtRlkv9QuN&amp;#xA;MljuftX2+WT97LbfafM+zfu/+Wflyf6uvDqK5KmU4a1qZ3U87xdOp7Sod/428eWfibQbbTreOfzL&amp;#xA;e48yOWXy/Ljj8qX/AD/q4/8AtpXAUkdSRQyTS+XHH5stelTw9PDU/Z0zzMRiKmJqe0mFEVpJdyeX&amp;#xA;HH5tadrokkv7y4k8r/plFW5FDHDH5ccflRVlUqezCnh6lT+IUbDRI4f3kn72X/yFWpRRXLUqe0O+&amp;#xA;nTp0v4YUUUVkaBT6ZT6ACiiikM9d/Zb/AOSkS/8AYOk/9G19aL2+lfJf7Lf/ACUiX/sHSf8Ao2vr&amp;#xA;Re30r8v4h/3z/wABP3LhD/kXP/Gy8OlLSDpS186fcBRRRQBia6fKkjk9I5K5qLUJPMl/5axSS/u/&amp;#xA;+mldVrEMkvl+XF5vl1Q+wT/8+70AYEurXPleZ5cf+r/1Xl/9Na0rWWSWOXzPL82OT/llV37BP/z7&amp;#xA;vR9gn/593oArUVZ+wT/8+70fYJ/+fd6AK1FWfsE//Pu9H2Cf/n3egCtRVn7BP/z7vR9gn/593oAr&amp;#xA;UVZ+wT/8+70fYJ/+fd6AK1FWfsE//Pu9H2Cf/n3egCtRVn7BP/z7vR9gn/593oArUVZ+wT/8+70f&amp;#xA;YJ/+fd6AKV1/qhRLdxwyxR+ZH5tWZrC4ki8tLeQCl/smX/WfZv3tAFGXUfKilkjjkli/5Z+VH5tW&amp;#xA;YppJo4pJI/Kqx9gn/wCfd6PsE/8Az7vQBWoqz9gn/wCfd6PsE/8Az7vQBWoqz9gn/wCfd6PsE/8A&amp;#xA;z7vQBWoqz9gn/wCfd6PsE/8Az7vQBWoqz9gn/wCfd6PsE/8Az7vQBWoqz9gn/wCfd6PsE/8Az7vQ&amp;#xA;BWoqz9gn/wCfd6PsE/8Az7vQBWoqz9gn/wCfd6PsE/8Az7vQBWrc0b/jz/4HWZ9gn/593rX0uKSO&amp;#xA;2/eR+XJQBeooooAKKKKAORvF1DTtaub+ytPt8NzFHG8aSCOWPy84P7zj/loam8P2t4b+81G/ijtb&amp;#xA;m5jij+z78iOKPP8AWSSuoooA8sufgfpF1rUmoi61COeS4+0+XHNH5fmfaftPmf6rr5n7v/rnWVH+&amp;#xA;zfoosvKk1nVbq5837THdSyR+YJPKjj/55f8ATL/yLJXtFFAGbplha6VpdtZW4/0a0jEaD02cVpUU&amp;#xA;UAFFFIaAOW8aaO+ueH7izgkjjuZSJIt48z96hEkf6x14R4b+Bc+l+MNY1H7HeW8uquTdm4uI5baB&amp;#xA;JJY5JRF/y0kOekksf7uvpvrtNGM7gOK66GLqYeE6cOp4+Ly2hjKkKlToYHiHwbpviPUtIvdQgiuv&amp;#xA;7Okkkjjlj3j95H5ZribD4CaHp6anDHeXn+mW1zbZ/d+Ykcvp+6/5Zf8ALOvWqWuQ9jY8j174CaXr&amp;#xA;+p+fPrGqRxOLn/RYjH5fmXH2nzZP9V1/0mT/AL9x10Pgr4bad4Dv9WnspbiU6jL5uLk58oeZLJ5c&amp;#xA;f/f2Su7ooAKKKKACiiigAooooAKKKKACiiigAooooAKKKKACiiigAooooAKKKKACiiigAooooAKK&amp;#xA;KKACiiigAooooAKKKKACiiigAooooAKKKKACiiigDymiiigD89aKKK/o0/jISKpq1fCelW2teJ9N&amp;#xA;0+98yKK8uI7b91/rf3kvl19M/ETwl4Ys/h14n0nTH2XOgxxpOpjHEkgiljx5nX/65/5afvK8nGZr&amp;#xA;TwtWnS9n/EPosvyipjsNUxPtPZ+zPlGit/4eCybxfpo1HyPsHmfvPtMcckf+q/5aeZ+7rsrY+C/E&amp;#xA;trZfaIvKuftEdlJdYjsvM8zzJPM8qL93H/qo4/MrXEY32NT2fszioYN4mn7T2kIHl1Fe2+HfBPh7&amp;#xA;T7mK9/0c3UlvJ9ptZdRjkispJLaT/Vf89PMk8v8A651LH8PvDGnebLbyR3UkkkkttF/aMcfmRfu/&amp;#xA;K8yT/ln/AKyT/v1XJ/bNP2n8I76eSYj2ftPawPHrXRJJv3kn7qL/AMi1uWtpHaRfu4/+2tdd42tN&amp;#xA;KtDpP9lx28UUlvJ5nlXPmS+ZHJJ/rP8AyHXNx1vTxH1mn7QVTCU8NU9mR1LRRQIKSOlooAKKKKyA&amp;#xA;KSOlooAfRRRFDJNL5UdIZ67+y1/yUi5/7Bsv/o2KvrRe30r5V/Zkijh+Ikv/AF5S/wDo2Kvqpe30&amp;#xA;r8u4h/3x+kT9y4Q/5Fz/AMZeHSlpB0pa+ePuAooooAKK5fxB4stfDOqaRZTo4j1F5E+0fwRbI881&amp;#xA;zlr8ZtJutIudRFlcCSOOWX7L5f72SOPzf/jdAHpdFed3nxW0qz1GK3eK4jt/3glv5P8AVx+XHcSf&amp;#xA;9tP+PaWrOofEnTre00i7QPLY6hfSWPnEcW8kfmf6z/tpHigDu6K4Sz+J+kPHalhPHc3NvFcRWoik&amp;#xA;klcSeX/8dj/Ohvir4dWOOR7uSPzfLaPzIpOUk6S/9c/8KAO7ooooAKKKKACiiigAooooAKKKKACi&amp;#xA;iigAoorgdK+JGk6lZ/aJVnDPJJsijieQmKPy5I5OnQxyRSf9tKAO+orgf+Fq6Li4kQ3DJHF5hm8r&amp;#xA;91/y0/d+Z/2ykqfVvHlnYeH9T1W2t7i+iso8iOOPy/tBzs/dyUAdvRXnn/C29G/ti4s/n+zRfZ5P&amp;#xA;tcY/dyebHJIP/RVRXXxZ021s3uvsV3LKJbmOSIR/6ox+b/rf+ef/AB7mgD0iiuFufiVpUGka5eWQ&amp;#xA;fUpdKj82S2hH7yT97JF/6Mikplv8SdHnQPvaKOS7FtHKyZ/eOkX/ALUuY4/rQB3tFcAPir4f+zmU&amp;#xA;3U8eT5mZbaTOMRSf+i5Y663R9Wttc06K8s5fNtpP9XJQBpUUUUAFFFFABRRRQAUUUUAFFFFABRRR&amp;#xA;QAUUUUAYlr4l03UNSuLK3vIzdRf6yKtH7XHNJJFHIkkkf+sjrzvU/h5fao97m+ghR5bi4jhe2JGZ&amp;#xA;cf6z95yP3f8A5ENZMnwRaSyhthqNuAnl+ZLFbYMhjjlj6eZ/yz8yPyv+eflUAeq3eoQWFvJc3MiQ&amp;#xA;20SeZJJIfuVmyeLdKint4JLuOKa4jjkiHr5lcr4t+G7eJb+/le8gRLi3ktvMe282WMG3ki8vzP8A&amp;#xA;nl+883y/+elS+IPh++ua5BeW95Fa28cdtH5XlyHiKTzAUj8zy/4+8dAHZXGu6faWyXE93BFE6bxK&amp;#xA;T1961K8ll+CtrNp1vbPc2c8sRkEt1JZfvJP3Qj/56f8ATOu58L6PD4fsPsMPl7I5ZZY1jGNkUksk&amp;#xA;iJ+GaAOhooooAKKKKACiiigAooooAKKKKACiiigAooooAKKKKACiiigAooooAKKKKACiiigAoooo&amp;#xA;AKKKKACiiigAooooAKKKKACiiigAooooAKKKKACiiigAooooAKKKKACiiigDgP8AhGL3/nnH/wB/&amp;#xA;aK6migD8taKKSKKSWXy445JZf+mVf0afxaiWKWSKSKSOSSKWOTzY5Yv9bHVn+29RuxcxyajeS/aP&amp;#xA;+PmKW5kk8z/rp/z0qza+HpJf3lxJ5X/TKKti1tLa0/1cf/bWsKnsnqerThVtb+GYdrodzL+8k/dR&amp;#xA;VuWun21p/q4/3v8Az1lq1RXNUnUqHTTw9OmFFFFZWNdQooooAlqKpaSSg0FooorIAoopPN9qAFop&amp;#xA;PN9qliikml/d0AJFDJNL5UdXooo4o6ji/cxeXUnm+1FTY66Z65+zL/yUKX/ryl/9GRV9Ux9a+Uv2&amp;#xA;Zv8Ako8n/XlJ/wC0q+rY+tfl/EH++/8AbkD9r4S/5Fz/AMbLg6UtIOlLXzh9qFFFFAHN+JvD2jeI&amp;#xA;Yo7fVrb7VGUdEjO/n16VjXngjw1dxy77eT955nmeTJJGf3nm5/1f/XSSui1v70P0krEl1C2i83zJ&amp;#xA;JIvLk8r/AFdAFWTwX4XvJ5fMtpJVk8weV5knloZPMjlxH/yz/wBbJ/38NXzoOhT2FtYyxyPbW7SG&amp;#xA;ON/M/wCWkckcn6SSVFLq1tFH/rJP+/clEuoxQyxfu/8AWR+b/wA8qAK9j4D8Lafc289vayRi3iii&amp;#xA;jPmSYj8vy/LH/kKP/v3Usvg/w1JNbuLaRJbePy45Y/MEgEf/AO8p/wDaNt5nl+ZJ5v8A1zkpP7Qt&amp;#xA;v8xyUAdL/a8H99/+/dH9rwf33/791iRTebHFJH/y0pKANz+14P77/wDfuj+14P77/wDfusOigDc/&amp;#xA;teD++/8A37o/teD++/8A37rDooA3P7Xg/vv/AN+6P7Xg/vv/AN+6w6KANz+14P77/wDfuj+14P77&amp;#xA;/wDfusOigDc/teD++/8A37o/teD++/8A37rDooA17+5sryyuLe4k/dvH5clcwvgfwrEZRDpqW8b2&amp;#xA;/wBndLeKSP8Ad/u/T/rlF/37q5df6oVL5tAGbF8P/C+xYvIllhliKGPzJJI38zzMP1/6ay/9/KvQ&amp;#xA;6LokVldWIWf7LcyeZ5Rkk8sHzP8Alnz+7/eVJ5tEU0U3+rkoAzv+ED8LBBGll5USdh5seP8AW/8A&amp;#xA;yTL/AJjpD4D8OTKYpI55FlEnmeZcyfvDJ5uZP+un72T/AL+GtGigCOLw/oFrbXtskQW2vD+8i/ee&amp;#xA;Wef/AIuT9apP4G8K3F7JetbuZJLk3paLzI/3rmKTzOP+uUf5Vo0UAVJfCHhme2+zNbPNF+77yf8A&amp;#xA;PKOL/wBF+XXQWMthpNlFZW8jGKP91H/y0rKooA3P7Xg/vv8A9+6P7Xg/vv8A9+6w6KANz+14P77/&amp;#xA;APfuj+14P77/APfusOigDc/teD++/wD37o/teD++/wD37rDooA3P7Xg/vv8A9+6P7Xg/vv8A9+6w&amp;#xA;6KANz+14P77/APfurUN1HdReZF+8FczW5o3/AB5/8DoA0qKKKACiiigDiNT1W2024xcSSReZJJ/y&amp;#xA;ykkqtFrllLbXMnmSeVb/AL2TzY5Iv/3lGsaINWuY5BcyReV5kUn7v/WRySfvf/RdVf8AhGJZre5j&amp;#xA;uL2SWSSTzY5Yo5IvL/66/vfLkoAtWuu2N5dR20UsnmyRySRxSxyR48uTy5f/ACJRL4hsovtPmSSf&amp;#xA;6PJ5UkUUUkv73yvN/wDRdRRaHFC8UklzJLLFFcxSeX+78zzJI5Jf9X/q/wDV0l/4Wtr+K5jaSSH7&amp;#xA;RJHL5g4kjMcfl/u/+2dAC/8ACTad5kscckkssf8Azyjkl8z/AK5f89K04pY7u2juY5PNikj82OWu&amp;#xA;fi8ERxXMtzb3HlS+Z5sf7v8A9G/89K6C1tItPsra2j8yWKOOOKPzaAJKKKKACiiigAooooAKKKKA&amp;#xA;CiiigAooooAKKKKACiiigAooooAKKKKACiiigAooooAKKKKACiiigAooooAWP/j5j/66x11tcvF/&amp;#xA;rYv+usVdRQAUUUUAFFFFABRRRQAUUUUAFFFFABRRRQAUUUUAFFFFAGTRRRQB+aFr4eih/eXEvm/9&amp;#xA;Moq04oY7SLy4444oqkqWWv32pUqVD+S6dOnT/hi11/i/wVo/h/wnoOq2GsR317qCeZcWv7v93+7/&amp;#xA;APIfl/6v95XKaXdx6fqVtc3FtHdRRyRyyWsv+qkj/wCeVeneLfjjH4y8N3GkyeFbC13x+XHLFJ/x&amp;#xA;7yf89I/3VeViZ4n2tJ0qf7v7fwnvYOngvq1X6zU/ef8ALs8+8JaJ/wAJNr9jpX2j7L9o/wCWvl+Z&amp;#xA;5db8/wAK9Qt9FuL0y4uLe5ktY7Yx8SRxxySSSR/9+5K5PS9WuNEvYr2zk8q5j/1cvl+bXU6Z8S9V&amp;#xA;tL61uriT7VHbeWIov9X+8jjkjj/9GSf9dKWJ+te09pRM8HUwXs/Z4n+IN0jwLNqD6vby3EyS6fcR&amp;#xA;28kVjb/aJPNkklj/AOekf+r8unXfwz1WzuZY47mzli8yOOOX7TH5UnmS+XH/AN/fLrmv7avIoL1P&amp;#xA;M5vJI5Lg/wDPSSPzP/jklaVt411WwEXlyRyxRxxxxxS28ckUfl/6uT/rpHUuli+f2ntAp1cD7P2d&amp;#xA;SnM6YfC3yra2/wBJkluvs3m3PleX+7k8qWSKP/yHXK+I/CuoeEzGNQjjiMnmRxiKXzf3kf8ArI//&amp;#xA;ACJHUkXxA1mEyf6Z/rI44pJfLj8393HJH/6LkkqtrvibUfE0kUmoSRyyR+Z+9ijjj8zzP9b5lVTp&amp;#xA;4qnU/e1P3ZeIqYGpS/d05+0M6paipPNr0Txg82jzaPNqLzqB+0JqTzaiqWKLzv8AWf6qgRLFDJNJ&amp;#xA;/wBMqvReXDH5dVaPNrI2p/uy1R5tVaPNpG3tD2L9l+X/AIuRL/2DpP8A0bFX1evb6V8mfsvf8lIl&amp;#xA;/wCwbL/6Nir6zXt9K/L+If8AfH6RP2zhD/kXP/Gy8OlLSDpS186fcBRRRQBia7D50sf/AFzkrEl0&amp;#xA;m2/5aRyS/wDbSuxkhjmHzokn1qP+z7b/AJ4R/lQByUunW00vmeX+9qT7JHLFF/rP3cflR/vK6n+z&amp;#xA;7b/nhH+VH9n23/PCP8qAOSi0m2h83y45P3n/AE0qKLSY/N82T97/AM8/+mddl/Z9t/zwj/Kj+z7b&amp;#xA;/nhH+VAHNxReTHFHH/qo6Sul/s+2/wCeEf5Uf2fbf88I/wAqAOaorpf7Ptv+eEf5Uf2fbf8APCP8&amp;#xA;qAOaorpf7Ptv+eEf5Uf2fbf88I/yoA5qiul/s+2/54R/lR/Z9t/zwj/KgDmqK6X+z7b/AJ4R/lR/&amp;#xA;Z9t/zwj/ACoA5qiul/s+2/54R/lR/Z9t/wA8I/yoA5a6/wBUKJbTzvN8yST/AK5V1H2C2/594v8A&amp;#xA;v3S/2fbf88I/yoA5L+ybb91+7/1f+r/eVJFaR2nm+XH5XmV1P9n23/PCP8qP7Ptv+eEf5UAc1RXS&amp;#xA;/wBn23/PCP8AKj+z7b/nhH+VAHNUV0v9n23/ADwj/Kj+z7b/AJ4R/lQBzVFdL/Z9t/zwj/Kj+z7b&amp;#xA;/nhH+VAHNUV0v9n23/PCP8qP7Ptv+eEf5UAc1RXS/wBn23/PCP8AKj+z7b/nhH+VAHNUV0v9n23/&amp;#xA;ADwj/Kj+z7b/AJ4R/lQBzVFdL/Z9t/zwj/Kj+z7b/nhH+VAHNVuaN/x5/wDA6s/2fbf88I/yqSOJ&amp;#xA;IkwgEYoAlooooAKKKKAMmXRIpZZZPNk/eUv9hx/89JK1aKAMr+w4/wDnpJR/Ycf/AD0krVooAyv7&amp;#xA;Dj/56SUf2HH/AM9JK1aKAMr+w4/+eklH9hx/89JK1aKAMr+w4/8AnpJR/Ycf/PSStWigDK/sOP8A&amp;#xA;56SUf2HH/wA9JK1aKAMr+w4/+eklH9hx/wDPSStWigDK/sOP/npJR/Ycf/PSStWigDK/sOP/AJ6S&amp;#xA;Uf2HH/z0krVooAyv7Dj/AOeklH9hx/8APSStWigDK/sOP/npJR/Ycf8Az0krVooAyv7Dj/56SUf2&amp;#xA;HH/z0krVooAyv7Dj/wCeklH9hx/89JK1aKAMr+w4/wDnpJR/Ycf/AD0krVooAyv7Dj/56SUf2HH/&amp;#xA;AM9JK1aKAMr+w4/+eklH9hx/89JK1aKAMr+w4/8AnpJR/Ycf/PSStWigDK/sOP8A56SUf2HH/wA9&amp;#xA;JK1aKAMn+xI4pI5PMf8AdyeZWtRRQAUUUUAFFFFABRRRQAUUUUAFFFFABRRRQAUUUUAFFFFAGTRR&amp;#xA;RQB+c9S+bVbzaSv30/lD2hLR51FraXOoXMVtbxyS3MknlRxRR+bLJJV7WfDOq+GfK/tTTriw8z/V&amp;#xA;+bH/AKysfa0lV9kOnSq1aftadP8AdlHzqPOqOKKS7kijt45JZJP9XFFH5sslJW10Ta+ovm0ebSUs&amp;#xA;UMk0vlxxSSy/9MqV0LUPNo82kqPzfamT7Rkvm0ebUXm+1Hm+1AvaElFLF++/1dWYoY4f+utBrTCK&amp;#xA;0/5aSVZ82o/N9qPN9q5TQk82jzaj832o832oAk82mUnm+1Hm+1IZ7D+y3/yUiX/sHSf+ja+tF7fS&amp;#xA;vkf9lr/kpsv/AGDZP/RsVfXC9vpX5fxD/vj/AO3T9y4Q/wCRc/8AGy8OlLSDpS186fcBRRRQBVku&amp;#xA;4oZUgkkQSyf6uM96tVy2s6Xez6vpOoWkUEv2Iy74pZfLzvjx/wA8zXFxfDTxF50ryajby/6bHcxx&amp;#xA;eZ+6/wCmn/LL/wC2f9NaAPTDqFvGbeN7iKM3PEf7z/WcfwVNaXcV1bRzQypLFIMxyRnh688uPhzJ&amp;#xA;c6DoNnHNbWMmjvJJbzW0XMcmcRyfr+89cmsnT/hfrcN9py3mowz2VtbW9vcRx7xFJ5ZtuPK/7ZS/&amp;#xA;8tP+Wn+roA9korx+D4V6ukdksesywxwiMSxpMR5kkcXl+bz5n7zj9K9goAKKKKACiiigAooooAKK&amp;#xA;KKACiiigAooooAKzba+tNQjL27xyx73jyh7g/P8ArTr/AO0/Y7j7H5f2ry/3fmf6vfXmVp8KtU0u&amp;#xA;0ls4dYS7VIpJLdZEki/0l444/NkEf/XOSTP/AD0lkoA9OfULaHzvMnjH2dMyf7FS3V1FaRGSeRIo&amp;#xA;k6mSvILb4Wa6sMqG8gguZIpI/tUcr+b5f7391xHH+7/eRf8Afut6LwTqK6Rqdgr28lxcSxyC5llk&amp;#xA;H2iQSeZ5sg/5Zyf9c/8ADywD0uqNzqFtY28k89xHFDH/AKySSTgV5xrfgzxFr+tNfy3cNhFJGYxb&amp;#xA;pcvx/q8R+Z5ef9ZGf+mf7w5jkqzafDe5Og65ZXD2kkmq29vDLLHFzLiLy5PM9aAPQYrmKYyRxyJJ&amp;#xA;JEdkmD9yrdeOP8Ntdt7yBLbV4japf/aEMu+OUxAW8f7zmTzCY4nj/wCWf+s/4BQPhPqMVnIltqnl&amp;#xA;TS/u3eKWT95F5dv5kfPmHYZI5eP+mn5gHsdFYXhfSZNF0S2s55JJZLePy/Nlk8w1u0AFFFFABRRR&amp;#xA;QAUUUUAFFFFABRRRQAUUUUAFFFFAHj+oSeIf+EouxF/a3/HzKLLy0l+z48yL/Wf8s/L8vzP9b/2z&amp;#xA;rS17VfFOn+Ipvsdu89pJeRgA28j/ALvy4/8AV4/dj955n+s8v/rpXXya3cDp5dJ/bVz6x/8Afr/7&amp;#xA;ZQBwVl4w8WwrbxT6VPcSyzmLcmnyRxA+bbH/ALZx7JLn95J/zy/5aY/eTwar4k1XwaZ9YhnsroXl&amp;#xA;u0kWlW9x5oi82PzUx/rP+ev+r/5Z1239tXPrH/36/wDtlH9tXPrH/wB+v/tlAHmeoeJvGEUH2OG3&amp;#xA;vDi2lP2uXTZJJVGZJIpP9X5fmGMRx+X/AKzzJP8AV12HhDV9d1PWNXj1WBLa2jl8u2UWsscgzJL/&amp;#xA;AMtJP3cg8sR/6v3rc/tq59Y/+/X/ANso/tq59Y/+/X/2ygDoKK5/+2rn1j/79f8A2yj+2rn1j/79&amp;#xA;f/bKAOgorn/7aufWP/v1/wDbKP7aufWP/v1/9soA6Ciuf/tq59Y/+/X/ANso/tq59Y/+/X/2ygDo&amp;#xA;KK5/+2rn1j/79f8A2yj+2rn1j/79f/bKAOgorn/7aufWP/v1/wDbKP7aufWP/v1/9soA6Ciuf/tq&amp;#xA;59Y/+/X/ANso/tq59Y/+/X/2ygDoKK5/+2rn1j/79f8A2yj+2rn1j/79f/bKAOgorn/7aufWP/v1&amp;#xA;/wDbKP7aufWP/v1/9soA6Ciuf/tq59Y/+/X/ANso/tq59Y/+/X/2ygDoKK5/+2rn1j/79f8A2yj+&amp;#xA;2rn1j/79f/bKAOgorn/7aufWP/v1/wDbKP7aufWP/v1/9soA6Ciuf/tq59Y/+/X/ANso/tq59Y/+&amp;#xA;/X/2ygDoKK5/+2rn1j/79f8A2yj+2rn1j/79f/bKAOgorn/7aufWP/v1/wDbKP7aufWP/v1/9soA&amp;#xA;6Ciuf/tq59Y/+/X/ANso/tq59Y/+/X/2ygDoKK5+LWrgyxR/u/3ldBQAUUUUAFFFFABRRRQAUUUU&amp;#xA;AFFFFABRRRQAUUUUAFFFFAGTRRRQB+b3m+1Hm+1R0nm1++n8jnQ+CdWt9E8YaJqN5J5Vtb3sckkv&amp;#xA;+s/1ctemfGX4raF4ls4bXTLmXWd8UkUkt3H5cdt5kkUn7v8Adx5/1VeJebR5tefUy+nVxFPEVPjg&amp;#xA;evh8zxGGw1TBU/4dQ3PBOt2+ieKLG9vPM+zR+Z5nlR+ZL/q639D8QeHtE06SydJL797JLLFLYx/6&amp;#xA;T5kflxxeZL+8j8uT95XCebRLWtXB0638RnNh8ZUw0PZ0z2XXfEvh3TlhEdzbyXMguZI5bWztpfs0&amp;#xA;XmRyRRSRxy+X/q45I6paX8R/DOn6lHqNvbSW0snlxfZYraP/AEeOOSTzf3nm/wDPOWP/AL9V5RRX&amp;#xA;LTyqn7P95VO6pnWIc+enTpkl1L5tzLL5nm+ZJ/rfL8rzKi82jzaIopJf9XXtbHhOpcPNqWKHzf8A&amp;#xA;Wf6qpYoo4f8AWfvZas+bWXOa06YReXFF5cdLSebR5tZGvtBaKho86gPaEvm0tQ+dR51ah7QmpPNq&amp;#xA;t5tSedWQe0PZ/wBlX/kpkv8A2DZf/RkdfXEP8P0NfIX7Kv8AyU2X/sGy/wDo2Kvr2H+H6Gvy3iX/&amp;#xA;AH1+kT9y4L/5Ff8A2+y8OlLSDpS18yfehRRRQBia5L5Ult+98r/WVmxXfmx+ZHcySxf9MpK0fEMf&amp;#xA;nRpF5nlb45B+lc39kuf9Z5scXmf8sopf/tVAGx5sn/PWT/v5R5sn/PWT/v5WPLp9z5f7uT975X/P&amp;#xA;ST/nlL/9qol0658uWOOT/WeZ/rZJKANjzZP+esn/AH8o82T/AJ6yf9/Kiiikhjijk/1vl0lAE3my&amp;#xA;f89ZP+/lHmyf89ZP+/lQ0UATebJ/z1k/7+UebJ/z1k/7+VDRQBN5sn/PWT/v5R5sn/PWT/v5UNFA&amp;#xA;E3myf89ZP+/lHmyf89ZP+/lQ0UATebJ/z1k/7+UebJ/z1k/7+VDRQBN5sn/PWT/v5R5sn/PWT/v5&amp;#xA;UNFACyzSQxfu5JP+/tS+bJ/z1k/7+VVuv9UKjuvtM0v2aO2j8r/lpLL+9ioAvebJ/wA9ZP8Av5UU&amp;#xA;Uvnf6uST93/00qtLFcy+bJHJHFL/AKv/AFfm1JawyQySySSRyySf88o/KoAtebJ/z1k/7+UebJ/z&amp;#xA;1k/7+VDRQBN5sn/PWT/v5R5sn/PWT/v5UNFAE3myf89ZP+/lHmyf89ZP+/lQ0UATebJ/z1k/7+Ue&amp;#xA;bJ/z1k/7+VDRQBN5sn/PWT/v5R5sn/PWT/v5UNFAE3myf89ZP+/lHmyf89ZP+/lQ0UATebJ/z1k/&amp;#xA;7+UebJ/z1k/7+VDRQBN5sn/PWT/v5Wto5MtkN8nm1h1uaN/x5/8AA6ANKiiigAooooA828UQyXdz&amp;#xA;axx21xL/AKT/AK2KT/V/vf8AW1mRaTqMNtq8VvHJ5UsvmebLJHHLJ+9l82KPyq73+yrjzM+Xx/10&amp;#xA;qL+y73/nkfyjoA4vT9JuPtNtc/Z/Lkt/Nljlll/56Sy+XFJ/2zk/9F1RudOvpbm6ljs7wxeb+8i8&amp;#xA;z/WfupP3n+s/56SR/wDbOOOvQv7Lvf8Ankfyjo/su9/55H8o6APPpdD1WWKXzI5JZY4/Nk82TzYr&amp;#xA;n97+6i/1v/POuv0uK5tNNto7iTzbmOOKKSX/AJ6S+VWl/Zd7/wA8j+UdH9l3v/PI/lHQBVoq1/Zd&amp;#xA;7/zyP5R0f2Xe/wDPI/lHQBVoq1/Zd7/zyP5R0f2Xe/8API/lHQBVoq1/Zd7/AM8j+UdH9l3v/PI/&amp;#xA;lHQBVoq1/Zd7/wA8j+UdH9l3v/PI/lHQBVoq1/Zd7/zyP5R0f2Xe/wDPI/lHQBVoq1/Zd7/zyP5R&amp;#xA;0f2Xe/8API/lHQBVoq1/Zd7/AM8j+UdH9l3v/PI/lHQBVoq1/Zd7/wA8j+UdH9l3v/PI/lHQBVoq&amp;#xA;1/Zd7/zyP5R0f2Xe/wDPI/lHQBVoq1/Zd7/zyP5R0f2Xe/8API/lHQBVoq1/Zd7/AM8j+UdH9l3v&amp;#xA;/PI/lHQBVoq1/Zd7/wA8j+UdH9l3v/PI/lHQBVoq1/Zd7/zyP5R0f2Xe/wDPI/lHQBVoq1/Zd7/z&amp;#xA;yP5R0f2Xe/8API/lHQBVoq1/Zd7/AM8j+UdH9l3v/PI/lHQBHF/rYv8ArrFXUVz8el3Akz5fHmZ/&amp;#xA;1ldBQAUUUUAFFFFABRRRQAUUUUAFFFFABRRRQAUUUUAFFUrm6kijlMez9361S/taT/nlHQBJRVb7&amp;#xA;XJ/0zooA/N7zqPOqLzaSv6IP5B9oTedR51Q0vm0B7Ql86ovNo82jzax9mHtA82jzaIoZJf8AplFV&amp;#xA;6KGKL/V0GtOmRRRc/vKtRfuYv3dR0nm+1ZmxL5tHm1F5vtR5vtSF7Ql82jzai832o832o9mMl82j&amp;#xA;zai832o832oF7QkqPzfajzfajzfagPaB5vtR5vtR5vtR5vtQHOey/so/8lQl/wCwdJ/7Sr7Dh/h+&amp;#xA;hr48/ZNlz8UJP+wdJ/7Sr7Dh/h+hr8o4l/335RP3jgv/AJFf/b7Lw6UtIOlLXzJ94FFFFAFK/wBP&amp;#xA;+1+ViTy/Lqt/Yf8A08SVrUUAZP8AYf8A08SUf2H/ANPEla1FAGT/AGH/ANPElH9h/wDTxJWtRQBk&amp;#xA;/wBh/wDTxJR/Yf8A08SVrUUAZP8AYf8A08SUf2H/ANPEla1FAGT/AGH/ANPElH9h/wDTxJWtRQBk&amp;#xA;/wBh/wDTxJR/Yf8A08SVrUUAZP8AYf8A08SUf2H/ANPEla1FAGT/AGH/ANPElH9h/wDTxJWtRQBh&amp;#xA;y+H0lTBuJMf9c6m/sP8A6eJK1qKAMn+w/wDp4ko/sP8A6eJK1qKAMn+w/wDp4ko/sP8A6eJK1qKA&amp;#xA;Mn+w/wDp4ko/sP8A6eJK1qKAMn+w/wDp4ko/sP8A6eJK1qKAMn+w/wDp4ko/sP8A6eJK1qKAMn+w&amp;#xA;/wDp4ko/sP8A6eJK1qKAMn+w/wDp4ko/sP8A6eJK1qKAMn+w/wDp4ko/sP8A6eJK1qKAMn+w/wDp&amp;#xA;4kq7aWv2W38veZPrVmigAooooAKKKKACivPLz4jzWms3luunxm2tDieX7R+8/wBZHH/q/wDtp+lT&amp;#xA;XPjj+z9a1y3uLfbp2lxmSW6/ef6sRRSSEfu8f8tP+elAHe0V59L8T9OeaKOOC6j8yW3iiEsXl75J&amp;#xA;PK/d/XZcR1b0bx/p+s3FtbwQXEUlxbfaY4rqNI/3P/PTr9z3oA7aivMovi1FaaWl7rNkLUy21vex&amp;#xA;m1l8yPy5IpJOsnl/88pKv6f8T9Ou9SttOlt57W9ubiWKOKTyx/q5ZI/X/plQB31FFFABRRRQAUUU&amp;#xA;UAFFFFABRRRQAUUUUAFFFFABRRRQAUUUUAFFFFABRRRQAUUUUAFFFFABRRRQAUUUUAFFFFABRRRQ&amp;#xA;AUUUUAFFFFABRRRQAUUUUAFFFFABRRRQBnX/APqpaza0r/8A1UtZtABRRRQB+bHm+1Hm+1R0Q/6y&amp;#xA;v6IP489oSeb7Ueb7URWkkv8ArP3VWooY4aDX2dQiihkl/wCmVWYoY4aPNo82sjWnTDzaPNpaioGS&amp;#xA;ebR5tR+dRSAlpPNpail70wJPNo82o/Oo86gCWklqPzqPOoAk82iWq3m1L51AEnm0tVfNo82kLnPb&amp;#xA;/wBk3/kqsn/YOk/9pV9jw/w/Q18afsjy5+KEn/YOk/8AaVfZkX8P0NfknEv++/KJ++cF/wDIr/7f&amp;#xA;ZdHSlpB0pa+YPvQooooA4rxONXl1vRbbTZHit3MklwfM8rj/AL9muWHxE8TXUd99n05Ivs5lli+1&amp;#xA;WUn7yKP/AJZf63/Wf9NP/IVemX9/JayRBNn7yqv9sz+kdAHm2reNPE9jfyvLbN5Vn5puGgt5BFPH&amp;#xA;F9o8zy+f3f7uKP8A5af6ySP8bXivXfF9nZadqNpbSeadKurm8sIrbzCJP3XljP8Az0j8z/V/8tP3&amp;#xA;ldvdah9rtfKuLe3kik/56/vYpKsf2zP6R0AcF/wnXiObWLvT7SzSLy5MRSXVlJ/01/6afvP9XH/z&amp;#xA;z/1lQ2HjnxNd6jpsFzpEYikuUSaU2sscZWSO3k7yfu5I/Mk/56f6rrH+88v0P+2Z/SOj+2Z/SOgD&amp;#xA;corD/tmf0jo/tmf0joA3KKw/7Zn9I6P7Zn9I6ANyisP+2Z/SOj+2Z/SOgDcorD/tmf0jo/tmf0jo&amp;#xA;A3KKw/7Zn9I6P7Zn9I6ANyisP+2Z/SOj+2Z/SOgC9f3cen2UtzJ88cEfmV5ZovizxZZ6dMt/pzx3&amp;#xA;yJJfSfa7fzZBHJH5kcQ8uX/lnLJJH/1zi9a9Cl1u4hj/ANXHT/7Zn9I6APLW8e+JpxczC2kEht5C&amp;#xA;lqLKTzEP+k4kjk/7ZRfu/wB5/rBXQXOu+IL/AMPazJbsUvopPJjijieOW3/ef6s/6yOT93/y0Fdl&amp;#xA;/bM/pHR/bM/pHQBwN54w8TaVqsWjxWPnymJBJcTRPLHFIZY/3nmfu/Mj/eSf8s48+Uf3lVdQ8XeL&amp;#xA;orWWEWoWTy5JPOtbaSLP/Hz/AM9PM/55RSf9tK9I/tmf0jo/tmf0joA4i613xJrvhG+ms400/Uk1&amp;#xA;W3sYyIy8cvl3Mcckn/XOTJ/7Z1jxfErxFDFF/wASy5+1P9tkNtc2soCeXJcmOP8Ad/8APPy4o8/8&amp;#xA;tPNj/wCekdel21+LWMRwW0UcY7x/u46k/tmf0joA8/1Lxj4q0cyo9lbzkyyp50NtJHFGkcscZlk/&amp;#xA;ef8APOTP+s/5Z16Ro89xe6RZ3FxF9muZI43kh/ue1V/7Zn9I6P7Zn9I6ANyisP8Atmf0jo/tmf0j&amp;#xA;oA3KKw/7Zn9I6P7Zn9I6ANyisP8Atmf0jo/tmf0joA3KKw/7Zn9I6P7Zn9I6ANyisP8Atmf0jq/Y&amp;#xA;Xf2q28x6ALtFFFABRRRQBx91oXh6XUBeSWiG68z7w8z/AFnm+Z/6MjoudJ0O7ubm4ks5JZbj/Wx+&amp;#xA;ZJ5Uv/XT/lnWV4j1e40m6jit44/+Wksvm/8ALSKOWP8Adx/9/Kz5vE11HFexukbyR+V9nkjik8uT&amp;#xA;zP8Anp/0z/790Abdt4S8N6dcSzxWnMkiSxJiT915ccWPLH/LP/VxflV7TdN0fTdSN5bxvFLHZx2U&amp;#xA;UY/1UcUf/LOOuSj8WXUV5bW89tHskkljkkjt5JPN8vzfMkj/AO/f+r/6a1NdeItRhuZIozZ+WJPL&amp;#xA;jl8uTy4/3Usnly/vf3knlxxf9/KANQeE/DBhNl/Z0clp2jPmf88vKx5n/XOTy/L9607bR9EgvEvY&amp;#xA;oNl3HJLiWPzP+WknmSVx914s1KGXy47e3llljjltooo/N/5a/vf+Wv7z/wAh102l3f8AaGm21x+7&amp;#xA;/eRxS/uv+mlAHSf23b/7f5Uf23b/AO3+VYdFAG5/bdv/ALf5Uf23b/7f5Vh0UAbn9t2/+3+VH9t2&amp;#xA;/wDt/lWHRQBuf23b/wC3+VH9t2/+3+VYdFAG5/bdv/t/lR/bdv8A7f5Vh0UAbn9t2/8At/lR/bdv&amp;#xA;/t/lWHRQBuf23b/7f5Uf23b/AO3+VYdFAG5/bdv/ALf5Uf23b/7f5Vh0UAbn9t2/+3+VH9t2/wDt&amp;#xA;/lWHRQBuf23b/wC3+VH9t2/+3+VYdFAG5/bdv/t/lR/bdv8A7f5Vh0UAbn9t2/8At/lR/bdv/t/l&amp;#xA;WHRQBuf23b/7f5Uf23b/AO3+VYdFAG5/bdv/ALf5Uf23b/7f5Vh0UAbn9t2/+3+VH9t2/wDt/lWH&amp;#xA;RQBtjWreR4gN/wC86Vp1y8X+ti/66xV1FABRRRQAUUUUAFFFFABRRRQAUUUUAFFFFABRRRQBnX/+&amp;#xA;qlrNrSv/APVS1m0AFFFFAH5sRWn/AD0kqWKGKH/Vx0ebR5tf0QfyD+7pkvnVF5tReb7Ueb7UB7Qt&amp;#xA;VDUfm+1Hm+1Y+zD2hL5tEs1Reb7Ueb7UezD2hL5tHm1F5vtUfm0ezD2hZ82jzarUebWvsw9oWfNo&amp;#xA;82q1FHsw9oSeb7VL5tVqKYe0JPN9qPN9qj82jzaA9oSSU6oaKBe0Pb/2R/8AkqFz/wBg6T/0bFX2&amp;#xA;rD9+vin9kj/kqc3/AGDZf/Rkdfa0P36/HeKv9/8A/AD9/wCCP+RWWqKKK+ZP0AKKKKAMPxBn93s/&amp;#xA;55yfyrl4tQuYpYvL8yWLy5Iv+2n/ACyrrtYtJJvKMcXm+XVL+zrn/n2k/wDIdAGFazXMsUXmSSRf&amp;#xA;vIopPKj/AOmVS2t3cyyxRyR/uvLl/wDRtbH9nXP/AD7Sf+Q6P7Ouf+faT/yHQBUoq3/Z1z/z7Sf+&amp;#xA;Q6P7Ouf+faT/AMh0AVKKt/2dc/8APtJ/5Do/s65/59pP/IdAFSirf9nXP/PtJ/5Do/s65/59pP8A&amp;#xA;yHQBUoq3/Z1z/wA+0n/kOj+zrn/n2k/8h0AVKKt/2dc/8+0n/kOj+zrn/n2k/wDIdAFSirf9nXP/&amp;#xA;AD7Sf+Q6P7Ouf+faT/yHQBUoq3/Z1z/z7Sf+Q6P7Ouf+faT/AMh0AULr/VCiW7jhkij/AHfm/wDL&amp;#xA;Srs1jeSReWlvIB/10jpf7KuPM837PJ5n/bOgDNl1Dyo5ZI45Jf8Ann5Ufm1Zimkmjikkj8qrX9nX&amp;#xA;P/PtJ/5Do/s65/59pP8AyHQBUoq3/Z1z/wA+0n/kOj+zrn/n2k/8h0AVKKt/2dc/8+0n/kOj+zrn&amp;#xA;/n2k/wDIdAFSirf9nXP/AD7Sf+Q6P7Ouf+faT/yHQBUoq3/Z1z/z7Sf+Q6P7Ouf+faT/AMh0AVKK&amp;#xA;t/2dc/8APtJ/5Do/s65/59pP/IdAFSirf9nXP/PtJ/5Do/s65/59pP8AyHQBUoq3/Z1z/wA+0n/k&amp;#xA;Oj+zrn/n2k/8h0AVK3NG/wCPP/gdZ39nXP8Az7Sf+Q61tLikht8SdaALtFFFABRRRQBxt1aW13L/&amp;#xA;AKRHHL5cnmxebH5vly1HFp1lDFLFHbW8UUn+siijj/ef9da7Lyx/cFJ5Mf8AzzT8qAOOitLa0ki8&amp;#xA;u2t4vLj8qPyo/wDVx/8APKqv9h6d+9/0Kz/eSebJ+7j/AHkn/TWu78mP/nmn5UeTH/zzT8qAOJl0&amp;#xA;7TpvN8y2t5fM/wBb5scf7z/rrVmLy4YvLj8uKKOut8mP/nmn5UeTH/zzT8qAOX86P/npR50f/PSu&amp;#xA;o8mP/nmn5UeTH/zzT8qAOX86P/npR50f/PSuo8mP/nmn5UeTH/zzT8qAOX86P/npR50f/PSuo8mP&amp;#xA;/nmn5UeTH/zzT8qAOX86P/npR50f/PSuo8mP/nmn5UeTH/zzT8qAOX86P/npR50f/PSuo8mP/nmn&amp;#xA;5UeTH/zzT8qAOX86P/npR50f/PSuo8mP/nmn5UeTH/zzT8qAOX86P/npR50f/PSuo8mP/nmn5UeT&amp;#xA;H/zzT8qAOX86P/npR50f/PSuo8mP/nmn5UeTH/zzT8qAOX86P/npR50f/PSuo8mP/nmn5UeTH/zz&amp;#xA;T8qAOX86P/npR50f/PSuo8mP/nmn5UeTH/zzT8qAOX86P/npR50f/PSuo8mP/nmn5UeTH/zzT8qA&amp;#xA;OX86P/npR50f/PSuo8mP/nmn5UeTH/zzT8qAOX86P/npR50f/PSuo8mP/nmn5UeTH/zzT8qAOX86&amp;#xA;P/npR50f/PSuo8mP/nmn5UeTH/zzT8qAOX86P/npR50f/PSuo8mP/nmn5UeTH/zzT8qAOXimj+0x&amp;#xA;fvP+WkddbUflj+4KkoAKKKKACiiigAooooAKKKKACiiigAooooAKKKKAM6//ANVLWbWlf/6qWs2g&amp;#xA;AooooA/NqmyURf6qnV/RB/IIUUU2WagB1FQ0UGQUUUUAHm0Un/LWloAKKKKACiklpaACiiigAooo&amp;#xA;oAKKKKAPbv2Rf+Sp3X/YNk/9GxV9rQ/fr4l/ZE/5KnN/2DZP/RsVfbUP3q/HeKv9/wD/AAA/oPgj&amp;#xA;/kVFqiiivmT9ACiiigAorl/EfjK18N6no1pcxSeXqEkkZuf+Wdt5cRk/eflWFpnxX0S90yO8vRca&amp;#xA;eZPtEkaSxSciLzDj/f8ALj8zFAHotFcLF8StOlmuo5Le8jhgj80yfZpP+evleX/108ym/wDCxLab&amp;#xA;RbnU7O2+020dxFbxzb/Lj8uSKOQSyE/6tP3n6UAd5RXCWvxK0nA+1xT2n+kRWxMieZH5kkccgHmf&amp;#xA;9tY6ltfifoz6b9tmaa18uPzJIpYsSY8uST+UUn5UAdtRVDStQg1ayjvIC/lSDjzOKv0AFFFFABRR&amp;#xA;RQAUUUUAFFFFABRRRQAUUUUAFFFFABRRRQAUUUUAFFFFABRRRQAUUUUAFFFFABRRRQAUUUUAFFFF&amp;#xA;ABRRRQBzsvjLR7W7SykvIxdeZ5Yi/wC2nl/zrTg1K2uZp4YpEkkt32SD/nnXD3nw2nvNZvLlNRji&amp;#xA;trs5nj+z/vf9ZHJ/rP8AtnTtZ+G76vrv9oR3tvFIbqO6Ec1t5mwpHHH/AM9P+mdAHoPmp6iqd3f2&amp;#xA;9lH5s0iRx70j8w+teaWXwjvLBoI7fV4IIopcyeVa/ei8y2kx/rP9Z/o3+sk8w/vKj034Mtp9tYRn&amp;#xA;UYLn7NJFL++tjIP3ckcnmR/vf3cv7v8A1lAHo11rmnWt1LbzXlvFcRRfaZI5JP8AVx/89K2a8x8Q&amp;#xA;fDOTXtU1K9l1X5ryKW2NvNbRyRi3ki8vyum//WeXLnNejRfuoo6ALFFFFABRRRQAUUUUAFFFFABR&amp;#xA;RRQAUUUUAFFFFABRRRQAUUUUAFFFFABRRRQAUUUUAFFFFABRRRQAUUUUAFFFFABRRRQAUUUUAFFF&amp;#xA;FABRRRQAUUUUAFFFFABRRRQBnX/+qlrNrSv/APVS1m0AFFFFAH5sRf6qiWao4v8AVxf9cqK/og/j&amp;#xA;wmqGiigAooooAKKKKAIqlqKpaACiiigBJaWklpaACiiigAooooAKKKKAPaf2Sf8Akqkn/YOk/nFX&amp;#xA;21B1P0r4m/ZD/wCSpz/9g2X/ANGRV9swdT9K/IeKv9/+UT+g+CP+RUW6KKK+VP0AKKKKAOb8TeHt&amp;#xA;G8QxR2+rW32lCjxoDv8Ax6VjTeCfC13defJY4/1vJ8yMfvPM8z/0bL/38rd8TS/Y4vtH7yXyo5JP&amp;#xA;Lj71yMXjKymjikuPMi8z/V+V/pPmf9+6ANa+8J+GtQaWS4tpC8j/ALw+ZJnPm+Z/6Mot/DWhWukp&amp;#xA;p1vHcW9tHJG/7uWWORHjj8uP5/8AWdI+tZ0vjLTofK8uSSX/AFX73y5IovK/dfvfN/1f/LSKtPS9&amp;#xA;RttWtvtNvJ5sXmeV+9jki/8ARlAFeTwJ4WlNqPssiRW372MiST935flx+v8A0yi/7909/B3hppI5&amp;#xA;BDcRSxn/AJZ3FxH/AKzzI/X/AKaSVdooAtaRb6XoenRWVp8lshcxxjzJMeZJ/jJ+taP9rWn/AD1e&amp;#xA;sSigDb/ta0/56vR/a1p/z1esSigDb/ta0/56vR/a1p/z1esSigDb/ta0/wCer0f2taf89XrEooA2&amp;#xA;/wC1rT/nq9H9rWn/AD1esSigDb/ta0/56vR/a1p/z1esSigDb/ta0/56vR/a1p/z1esSigDb/ta0&amp;#xA;/wCer0f2taf89XrEooA2/wC1rT/nq9H9rWn/AD1esSigDb/ta0/56vR/a1p/z1esSigDb/ta0/56&amp;#xA;vR/a1p/z1esSigDb/ta0/wCer0f2taf89XrEooA2/wC1rT/nq9H9rWn/AD1esSigDb/ta0/56vR/&amp;#xA;a1p/z1esSigDb/ta0/56vR/a1p/z1esSigDb/ta0/wCer1atbqK7i8yKQSR1yV1FczSxfZ7nyoo5&amp;#xA;P3kXl+b5ldJo3/Hn/wADoA0qKKKACiiigDkpv9bJ/wBdJaP3c1RXUUk0svl+X/rJP9bJUcUNzFLL&amp;#xA;JHJHLF5flRxS/uqALPlUeVRFDJDFFHJJ5stJQAvlUeVSUUAL5VHlUlFAC+VR5VJRQAvlUeVSUUAL&amp;#xA;5VHlUlFAC+VR5VJRQAvlUeVSUUAL5VHlUlFAC+VR5VJRQAvlUeVSUUAL5VHlUlFAC+VR5VJRQAvl&amp;#xA;UeVSUUAL5VHlUlFAC+VR5VJRQAvlUeVSUUATRf62L/rrFXUVy8X+ti/66xV1FABRRRQAUUUUAFFF&amp;#xA;FABRRRQAUUUUAFFFFABRRRQBnX/+qlrNrSv/APVS1m0AFFFFAH5qRf6uiiL/AFdFf0Qfx4FFFFAB&amp;#xA;RRRLNQBFL/raKKKACpaiooAKlqKpaACiiigAooooAKKKKACiikloA9r/AGQv+SqXX/YNl/8ARsVf&amp;#xA;bMHU/Svib9kL/kql1/2DZf8A0bFX2zB1P0r8h4q/39+kT+g+CP8AkVFuiiivlT9ACiiigDn/ABDF&amp;#xA;HOIo5f8AVyCSOubi8M6dDc/afLkll8zzfNlkkllrv5oY5R88e+o/slv/AM+8f/fugDzaLwRZfaZZ&amp;#xA;JJJJbby/KjtfMk8qP/Vf9Nf+mUVbml6dbaTbRW1vH5UX/TWTza637Jb/APPvH/37o+yW/wDz7x/9&amp;#xA;+6AOaorpfslv/wA+8f8A37o+yW//AD7x/wDfugDmqK6X7Jb/APPvH/37o+yW/wDz7x/9+6AOaorp&amp;#xA;fslv/wA+8f8A37o+yW//AD7x/wDfugDmqK6X7Jb/APPvH/37o+yW/wDz7x/9+6AOaorpfslv/wA+&amp;#xA;8f8A37o+yW//AD7x/wDfugDmqK6X7Jb/APPvH/37o+yW/wDz7x/9+6AOaorpfslv/wA+8f8A37o+&amp;#xA;yW//AD7x/wDfugDmqK6X7Jb/APPvH/37o+yW/wDz7x/9+6AOaorpfslv/wA+8f8A37o+yW//AD7x&amp;#xA;/wDfugDmqK6X7Jb/APPvH/37o+yW/wDz7x/9+6AOaorpfslv/wA+8f8A37o+yW//AD7x/wDfugDm&amp;#xA;qK6X7Jb/APPvH/37o+yW/wDz7x/9+6AOaorpfslv/wA+8f8A37o+yW//AD7x/wDfugDmqK6X7Jb/&amp;#xA;APPvH/37o+yW/wDz7x/9+6AOaorpfslv/wA+8f8A37o+yW//AD7x/wDfugDmqK6X7Jb/APPvH/37&amp;#xA;o+yW/wDz7x/9+6AOarc0b/jz/wCB1Z+yW/8Az7x/9+6kjiSJMIBGKAJaKKKACiiigDJl0SOaTmSS&amp;#xA;l/sOP/npJWrRQBlf2HH/AM9JKP7Dj/56SVq0UAZX9hx/89JKP7Dj/wCeklatFAGV/Ycf/PSSj+w4&amp;#xA;/wDnpJWrRQBlf2HH/wA9JKP7Dj/56SVq0UAZX9hx/wDPSSj+w4/+eklatFAGV/Ycf/PSSj+w4/8A&amp;#xA;npJWrRQBlf2HH/z0ko/sOP8A56SVq0UAZX9hx/8APSSj+w4/+eklatFAGV/Ycf8Az0ko/sOP/npJ&amp;#xA;WrRQBlf2HH/z0ko/sOP/AJ6SVq0UAZX9hx/89JKP7Dj/AOeklatFAGV/Ycf/AD0ko/sOP/npJWrR&amp;#xA;QBlf2HH/AM9JKP7Dj/56SVq0UAZX9hx/89JKP7Dj/wCeklatFAGV/Ycf/PSSj+w4/wDnpJWrRQBl&amp;#xA;f2HH/wA9JKP7Dj/56SVq0UAZX9hx/wDPSSj+w4/+eklatFAGbFoscTxESSHy+laVFFABRRRQAUUU&amp;#xA;UAFFFFABRRRQAUUUUAFFFFABRRRQBnX/APqpaza0r/8A1UtZtABRRRQB+akX+rooi/1dFf0Qfx4R&amp;#xA;VLUVFAB51FRVLQBFUtRVLWoBRRRQAVLUVS0AFRVLUVAEtFFFZAFFFFABSS0tFAHtX7IX/JVLr/sG&amp;#xA;y/8Ao2KvtmDqfpXxN+yF/wAlUuv+wbL/AOjYq+2YOp+lfkPFX+/v0if0HwR/yKi3RRRXyp+gBRRR&amp;#xA;QBRm1C2guYbeS4jjluP9XGeslSRTx3UUcsbpLG//AC0rkPGvg9/FtzYyxXCWt1p3myW0v/LSOSSP&amp;#xA;FYOn/DTVE+xWd1fW8llbiLzIwX/eD/RvMj/8lj/38oA9Olu44ZY4zIPMk/1cfrVmvIJPhPfx/Zo7&amp;#xA;e9tx5Vt5fmmSTzIrnyhH9pj/AOmn7utPwz8Or7SdZjvL7Uft6xySS4ODvkP/AC1P7v8A1lAHeXeo&amp;#xA;21gI3uJY7dJH8uPzO8lV4Nd028vbixgvrS5vIB+8tYbhHlj+qdq4qy+Hdwus2t3dT28yW97HchZf&amp;#xA;n8yQeb+9/wCun7z/AMh1BrHw91bWnvNl1bW0RuZJY5YmBkl8yTMkb/uv3f7vzI/+Wn+soA9Uorxq&amp;#xA;L4Za5OL2BNR+yGIeXHcmUSyzR+VF+6P7vy/L8xJP+Wf/AGzqxF8K71YnkTUd12sm5TM3EkeI/wDR&amp;#xA;nMflDy/MjP8AyzoA9Thnjuo/MgkSSL/pnUvmpI5j6mvII/hPqpniV9VjigGCYYpP3UQMpkkj/wBX&amp;#xA;5kkeZP8AnrHT7v4Wain2lraW1gkdv3fmDho45bnyopOp8vy5I+P+mf8AyzoA9hoplPoAKKKKACii&amp;#xA;igAooooAKKKKACiiigAooooAKKKKACiiigAooooAKKKKACiiigAooooAKKKKACiiigAooooA8cv7&amp;#xA;zxjp2tXswhu7jT3vLme2McfNt5UUkUcXl/8ALSOT93JH/wBNPM/6Z1DY+IfG9yn2qS2uZZGizHaz&amp;#xA;WkkcYMf2n95/q45P3nl237qT/npXpUurXP8A0zqL+27iIxJJJH5sn/LKgDiLfXvGH2ieW2trm6tI&amp;#xA;PLaIS6dJC9wknmfOY5JI8eX5ceY8Rnr/AM9BWRba544v4rh1S7hl8uSGKTyJIznyrkxSeXLHH/y0&amp;#xA;8uP/AFf/ADzr1P8Ata4/6Z0f2tcf9M6AMDwbqmpatqWpR3hj+y2Mi28cgh8uSWQjzSCP4BHHLHHj&amp;#xA;18yu+rA/ta5P+rjjio/ta4/6Z0Ab9FYH9rXH/TOj+1rj/pnQBv0Vgf2tcf8ATOj+1rj/AKZ0Ab9F&amp;#xA;YH9rXH/TOj+1rj/pnQBv0Vgf2tcf9M6P7WuP+mdAG/RWB/a1x/0zo/ta4/6Z0Ab9FYH9rXH/AEzo&amp;#xA;/ta4/wCmdAG/RWB/a1x/0zo/ta4/6Z0Ab9FYH9rXH/TOj+1rj/pnQBv0Vgf2tcf9M6P7WuP+mdAG&amp;#xA;/RWB/a1x/wBM6P7WuP8ApnQBv0Vgf2tcf9M6P7WuP+mdAG/RWB/a1x/0zo/ta4/6Z0Ab9FYH9rXH&amp;#xA;/TOj+1rj/pnQBv0Vgf2tcf8ATOj+1rj/AKZ0Ab9FYH9rXH/TOj+1rj/pnQBv0ViRarceb5cnl5rb&amp;#xA;oAKKKKACiiigAooooAKKKKACiiigAooooAKKKKAKd9/qpKyK1r7/AFUv/XOsmgAooooA/NTypIv3&amp;#xA;ckckUkf7qSKWPypY5KKveLZf+Ko1f/r9uf8A0bLWZX9BU6ntaftD+PKlP2VSpTCiiiusCKpaiqWg&amp;#xA;yI5akoooNQooooAKlqKpaDIKiqWoqDUlo82oqKAJaKKKyAKSWlooA9p/ZLk8v4lXVx5c8scenSRj&amp;#xA;y08zyzJLEa+y9N1CO7MgSK4j9pLeSP8AnXyZ+xqM+OdY/wCvL/2rX2P3FfjnEs75jU/7dP6J4Mp+&amp;#xA;zyqmSjpS0UV80fdBRRRQBxfjmUxS2RSWSOPy5fM8qTHeOuci1CS7i8yO9kli/wCesUsktb/j+Izf&amp;#xA;Zo4/Llkkil/dS/6uT/V1yWjWlzaWXlXEcf2mSTzZPKk82KSX/v1FQBpfa7n/AJ+bj/v5JR9ruf8A&amp;#xA;n5uP+/klMooAf9ruf+fm4/7+SUfa7n/n5uP+/klMooAf9ruf+fm4/wC/klH2u5/5+bj/AL+SUyig&amp;#xA;B/2u5/5+bj/v5JR9ruf+fm4/7+SUyigB/wBruf8An5uP+/klH2u5/wCfm4/7+SUyigB/2u5/5+bj&amp;#xA;/v5JR9ruf+fm4/7+SUyigB/2u5/5+bj/AL+SUfa7n/n5uP8Av5JTKKAH/a7n/n5uP+/klH2u5/5+&amp;#xA;bj/v5JTKKAH/AGu5/wCfm4/7+SUfa7n/AJ+bj/v5JTKKAH/a7n/n5uP+/klH2u5/5+bj/v5JTKKA&amp;#xA;H/a7n/n5uP8Av5JR9ruf+fm4/wC/klMooAf9ruf+fm4/7+SUfa7n/n5uP+/klMooAf8Aa7n/AJ+b&amp;#xA;j/v5JR9ruf8An5uP+/klMooAf9ruf+fm4/7+SUfa7n/n5uP+/klMooAf9ruf+fm4/wC/klH2u5/5&amp;#xA;+bj/AL+SUyigB/2u5/5+bj/v5JR9ruf+fm4/7+SUyigB/wBruf8An5uP+/klH2u5/wCfm4/7+SUy&amp;#xA;igB/2u5/5+bj/v5JXZeD5ZJtJ8ySSSWTzZOZPrXFV2vgv/kCf9tX/nQB0NFFFABRRRQBy8v+slrk&amp;#xA;NZ0m982+kj06O6lkkjljuvMj82Py/K/dV2/9kXP/ADz/APIlH9kXP/PP/wAiUAZtrNHd20UkfmeV&amp;#xA;JH5v72Pyqx9XivYdRtJII7iWOPyv3UfmeX/rP8/6yuq/si5/55/+RKP7Iuf+ef8A5EoA4i11bXvK&amp;#xA;/eW0n7yTyo/3f/XL/W/+Ral0aXUft0st5HcSxeXJLJ5sflfvPKi/dRf+Ra7L+yLn/nn/AORKP7Iu&amp;#xA;f+ef/kSgDiLCXXoopY7iOSKX95c/8s5f9ZF/qv8Av5VU3XiOaO5l8q482SKSKOLy/wB3J/rf3v8A&amp;#xA;0zk/1deg/wBkXP8Azz/8iUf2Rc/88/8AyJQBxEt3r0tzcxxxyRRRy/u5fK/6ZS//ABqL/v7XVReZ&amp;#xA;LFFJJ/rfL/e1d/si5/55/wDkSj+yLn/nn/5EoAo0Ve/si5/55/8AkSj+yLn/AJ5/+RKAKNFXv7Iu&amp;#xA;f+ef/kSj+yLn/nn/AORKAKNFXv7Iuf8Ann/5Eo/si5/55/8AkSgCjRV7+yLn/nn/AORKP7Iuf+ef&amp;#xA;/kSgCjRV7+yLn/nn/wCRKP7Iuf8Ann/5EoAo0Ve/si5/55/+RKP7Iuf+ef8A5EoAo0Ve/si5/wCe&amp;#xA;f/kSj+yLn/nn/wCRKAKNFXv7Iuf+ef8A5Eo/si5/55/+RKAKNFXv7Iuf+ef/AJEo/si5/wCef/kS&amp;#xA;gCjRV7+yLn/nn/5Eo/si5/55/wDkSgCjRV7+yLn/AJ5/+RKP7Iuf+ef/AJEoAo0Ve/si5/55/wDk&amp;#xA;Sj+yLn/nn/5EoAo0Ve/si5/55/8AkSj+yLn/AJ5/+RKAK8X+ti/66xV1FYH9lXHmZ8vj/rpW/QAU&amp;#xA;UUUAFFFFABRRRQAUUUUAFFFFABRRRQAUUUUAUr7/AFUv/XOsmta+/wBVL/1zrJoAKKKKAPzi8Wf8&amp;#xA;jRq//X7c/wDo2WsytPxZ/wAjRq//AF+3P/o2Wsev6Cp/wqZ/IGI/iVP8YUUUV1nMFS1FRQAVLUVS&amp;#xA;0AFRUVLQAUUUUAS1FRUVBqS0UUUAS0UUUAFFFRUAfQ37F/8AyPOuf9eX/tWvsFj8w/Gvj79i/wD5&amp;#xA;HnXP+vL/ANq19gt95fxr8V4j/wCRjUP6K4N/5E1P/t8tjpS0g6UtfOH3IUUUUAYmu+Ho9bktt9xJ&amp;#xA;F5f/ADyrM/4QSP8A5/Jf+/UdddRQByP/AAgkf/P5L/36jo/4QSP/AJ/Jf+/UdddRQByP/CCR/wDP&amp;#xA;5L/36jo/4QSP/n8l/wC/UdddRQByP/CCR/8AP5L/AN+o6P8AhBI/+fyX/v1HXXUUAcj/AMIJH/z+&amp;#xA;S/8AfqOj/hBI/wDn8l/79R111FAHI/8ACCR/8/kv/fqOj/hBI/8An8l/79R111FAHI/8IJH/AM/k&amp;#xA;v/fqOj/hBI/+fyX/AL9R111FAHI/8IJH/wA/kv8A36jo/wCEEj/5/Jf+/UdddRQByP8Awgkf/P5L&amp;#xA;/wB+o6P+EEj/AOfyX/v1HXXUUAcj/wAIJH/z+S/9+o6P+EEj/wCfyX/v1HXXUUAcj/wgkf8Az+S/&amp;#xA;9+o6P+EEj/5/Jf8Av1HXXUUAcj/wgkf/AD+S/wDfqOj/AIQSP/n8l/79R111FAHI/wDCCR/8/kv/&amp;#xA;AH6jo/4QSP8A5/Jf+/UdddRQByP/AAgkf/P5L/36jo/4QSP/AJ/Jf+/UdddRQByP/CCR/wDP5L/3&amp;#xA;6jo/4QSP/n8l/wC/UdddRQByP/CCR/8AP5L/AN+o6P8AhBI/+fyX/v1HXXUUAcj/AMIJH/z+S/8A&amp;#xA;fqOj/hBI/wDn8l/79R111FAHI/8ACCR/8/kv/fqOj/hBI/8An8l/79R111FAHI/8IJH/AM/kv/fq&amp;#xA;OtzR9Jj0my+zxyPKP+mtaVFABRRRQAUUUUAFFFFABRRRQAUUUUAFFFFABRRRQAUUUUAFFFFABRRR&amp;#xA;QAUUUUAFFFFABRRRQAUUUUAFFFFABRRRQAUUUUAFFFFABRRRQAUUUUAFFFFABRRRQAUUUUAFFFFA&amp;#xA;BRRRQAUUUUAFFFFABRRRQBSvv9VL/wBc6ya1r7/VS/8AXOsmgAooooA/OLxZ/wAjRq//AF+3P/o2&amp;#xA;WsetPxZ/yNGuf9ftz/6NlrMr+hqf8Kmfx3iP4lT/AK+BRRRXQZhRRRSAKKKWKgBKKKKACiiigCWi&amp;#xA;ioqAJaKKKAJail70UUAFFFFM1Pob9i//AJHnXP8Ary/9q19gt95fxr4+/Yv/AOR51f8A7B3/ALVr&amp;#xA;7Bb7y/jX4pxH/wAjGof0Vwb/AMian/2+Wx0rKvNZ06wu7S1uLyC2ubw+XbxPIBJL/uVqjpXwf+1R&amp;#xA;4d+Ivj74r6/4h8N+CNZ1Q/Diysrrw5fJKIo/t3mxX1zJFFJ+8ufMiiitv3X/AE1jr5w+5Ps3W/E2&amp;#xA;leG7aKXVNStdMtZLmK2imuJkQSSySeXHHlzy5k7etLqfiPT9O1bTdMutRt7bUdRMn2K0kn/e3Ij/&amp;#xA;AHkgjj/5aYTn2r4p+Luq+PPib49hivbLxwlgnirwxf6Lo9rosg0wad5ttJcyXUvlfu5Y5PN8zzJI&amp;#xA;5I/K/wBX5fmVhk/EvxB8UPCuvazB41k8W6T/AMJgLy1l0ST+zNOkFtcx2H2GTyv3nmRxxY/ey+ZQ&amp;#xA;B+iVFfAXiqf46eHvh98LYI/Fvi0ya3oz6lrOsyaTJcXFhqvlW3l20kVtayyRxx/vP3ckf7yQESye&amp;#xA;nT3viz4t2HxS1yxk1nxLcxXPh1zFqOn6BcfYdGuY7HmSS2ltvLufMuB5kflSeb5h8uSPy6APsm+1&amp;#xA;G30qzmu7yeO1t4498ksr4jjqxFMJYxJH/q6+OE/4Tbx/+w/8U7DVtN8Qah4hfT9SsrEahFK9xqg+&amp;#xA;zYjkt4zbRXGyU4MaSx+ZvP8Azz8uoJ2+LumeNb3VbPUfFKadZeMtA02z0UWgNjJplxZWwvpCPL8x&amp;#xA;0jkkk/eGTy45In/1Y8yl9vkA+r9B8Y6B4k1DU9N0jXdP1S/0qQW9/a2d5HLNZyf885Y0OYz9a6Sv&amp;#xA;gDwdofj74Y+EdOt5Lzx3pnhjUPHGvTeI73S7KS61RIvNl+wyRRx28knlyyeXJJLHHJ5n/XKSuu+G&amp;#xA;L/HDxj4x8GjxdrHibQraw8IXGpXcdvYxxxajex30kdtHc/u/3csttJFJJHH5cn/XOs+f3APtSivz&amp;#xA;5sIPjqvgC3vZPF3j/wDtJvhj/wAJE0H9mxCX+3opP3Vrj7N5g8z/AJ5f6yT/AJaVv6v4++MerftA&amp;#xA;+G7O0sfFWk6PcahZ2GoI1hJNavZS2Pmy3Mcn2by4xHLIOJJZJI5f+mf7utQPsS/8UaTY6rYaVdaj&amp;#xA;bW+qagJfsVnJKBJP5fMvlx9X2cdq6Ovzo+Euk/E34b+BPAOk+GNJ8S3Wv6Za+Korq31vTJDFb3qR&amp;#xA;u9jGZZI44/Lkk8ryzHJ5ckkkn7zituLxH8YbjQNQHhjVfHt5p8lv4f8AtF7r+hi1v7XUpNSjS+S2&amp;#xA;jktoxJbJbfvZP3ckcf8Ayzk8vzKAPvyivEP2eG8X28Hj/RPE97q2p22i+J7mw0S+1mLFxcWPlRSR&amp;#xA;yeZ5f70eZJLH5n/TKvb6ACiiigAooooAKKKKACiiigAooooAKKKKACiiigAooooAKKKKACiiigAo&amp;#xA;oooAKKKKACiiigAooooAKKKKACiiigAooooAKKKKACiiigAooooAKKKKACiiigAooooAKKKKACii&amp;#xA;igAooooAKKKKACiiigAooooAKKKKACiiigAooooAKKKKACiiigAooooAKKKKACiiigAooooAKKKK&amp;#xA;ACiiigAooooApX3+ql/651k1rX3+ql/651k0AFFFFAH5u+LP+Ro1f/r9uf8A0bLWZWn4s/5GjXP+&amp;#xA;v25/9Gy1mV/Q1P8AhUz+O8R/Eqf9fAoooroMwooopAFFFMoAfRRRQAUUUUAFFFFAEtRUUUAS0UVF&amp;#xA;QBLRUVS0wPob9i//AJHnV/8AsHf+1a+wW+8v418ffsX/API865/15f8AtWvsFvvD8a/FOI/+RjUP&amp;#xA;6P4N/wCRNT/7fLY6UtIOlLXzh9yFFFcZ4p8eaV4PmtYtXuZkkngluUjht5bgiKPHmySeXGfLjjMk&amp;#xA;f7w46/mAdnRWVc6nb2tibx3BtwPM8yM+Z8n/AD0qqnivSp7mxt47xJJdQt/tNt5f/LSP93+8/wDI&amp;#xA;sf50Ab9FR+aK5i58deH9O1C802fVbaG+sfsr3EPmfPF9pl8q38z/AK6SZAoA6uiiigAooooAKKKK&amp;#xA;ACiiigAooooAKKKKACiiigAooooAKKKKACiiigAooooAKKKKACiiigAooooAKKKKACiiigAooooA&amp;#xA;KKKKACiisLX9Vh0DR73UriN5Layt3uZI7dN8pSP5/wB2nc//AFqAN2ivJLX49+HhBYXN/BeWFhqA&amp;#xA;lktr+Pyrq2kjji8ySTzbaSWP9a07X4seHYopo5NUMb23yvD5MjSyyeaItkaeX+9k8yRI5I4+Y5CI&amp;#xA;zzxQB6RRXlNz8bPD0Ph3xTrFrDqeqWfh5Ymf7NayE3HmRJLH9n8ziR/3gqxa/GXwvd3E6HUTEsVz&amp;#xA;HbpcPzFcebb20sco2dI/9Jij8yTZiTj0oA9OorzGL43eDry4ltYtajWVDgmVJI4sZkXPmSJs/wBZ&amp;#xA;FLH/ANdI/L68V0vhnxZpviq1nubC5+1LE4SYGOSJ4pDHHIP3cgHl/u5I35/vj8QDqaKKKACiiigA&amp;#xA;ooooAKKKKACiiigAooooAKKKKACiiigAooooAKKKKACiiigAooooAKKKKACiiigAooooAKKKKACi&amp;#xA;iigAooooAKKKKACiiigAooooAKKKKACiiigClff6qX/rnWTWtff6qX/rnWTQAUUUUAfm74s/5GjX&amp;#xA;P+v25/8ARstZlafiz/kaNc/6/bn/ANGy1mV/Q1P+FTP47xH8Sp/jFlpKKK6DmCimU+kAUyn0yg1H&amp;#xA;0UUygB9FFFABRRRQAUUUUAFFFFABUtRebRTA+i/2Lv8AketX/wCwd/7Vr7BP3h+NfH37F3/I9av/&amp;#xA;ANg7/wBq19gn7w/GvxjiX/kY1T+jODP+RNT/AO3y2OlLSDpS18wfeBXjvxb+Gd58QdW026sipjj0&amp;#xA;nUdNngGo3Nkf9Iktv3nmW/8ArPL+zH92fWvYq5/V/E0ek3v2eS3kl8uPzfMoA8TuP2f/ABFdatpv&amp;#xA;n67Z3Fhp73MkVxLG8dxcS3H2cymSP/Vx5kjk/wBX/wA9BwOaoaR+zdqWn+ItGuGk0kDTUlEmrwxy&amp;#xA;G91ISXVtceXJ+74jijikij/eSf8ALP8A1f8Aq69u/wCE8j/58pP+/lH/AAnkf/PlJ/38oA+bfE37&amp;#xA;NuqabpK6Vo2h2GvWt7pv2MR+XHDbadc/ZrKL7bGPM/1n+jeZiOL/ALaceXJ6j8Qfgtd+KvFN3rVr&amp;#xA;qsVncvf6bIpkg83FvbyxvcRPj/noI45E9JIozXoP/CeR/wDPlJ/38o/4TyP/AJ8pP+/lAHIfC34Z&amp;#xA;6l8Ori5djYiK4gt7KY2xdJLh4jL/AKdL8n7y4m8yPzPTy+ZJK9crkv8AhPI/+fKT/v5R/wAJ5H/z&amp;#xA;5Sf9/KAOtorkv+E8j/58pP8Av5R/wnkf/PlJ/wB/KAOtorkv+E8j/wCfKT/v5R/wnkf/AD5Sf9/K&amp;#xA;AOtorkv+E8j/AOfKT/v5R/wnkf8Az5Sf9/KAOtorkv8AhPI/+fKT/v5R/wAJ5H/z5Sf9/KAOtork&amp;#xA;v+E8j/58pP8Av5R/wnkf/PlJ/wB/KAOtorkv+E8j/wCfKT/v5R/wnkf/AD5Sf9/KAOtorkv+E8j/&amp;#xA;AOfKT/v5R/wnkf8Az5Sf9/KAOtorkv8AhPI/+fKT/v5R/wAJ5H/z5Sf9/KAOtorkv+E8j/58pP8A&amp;#xA;v5R/wnkf/PlJ/wB/KAOtorkv+E8j/wCfKT/v5R/wnkf/AD5Sf9/KAOtorkv+E8j/AOfKT/v5R/wn&amp;#xA;kf8Az5Sf9/KAOtorkv8AhPI/+fKT/v5R/wAJ5H/z5Sf9/KAOtorkv+E8j/58pP8Av5R/wnkf/PlJ&amp;#xA;/wB/KAOtorkv+E8j/wCfKT/v5R/wnkf/AD5Sf9/KAOtorkv+E8j/AOfKT/v5R/wnkf8Az5Sf9/KA&amp;#xA;OtoqjY3gvrGK4j482PzBV6gAooooAKyNY0xdX026snlntY7iJ43mtpDHLHn+4/ateuI1nxBqNpqV&amp;#xA;zbx3EcMcf+r/AHdAHF3vwD0/VtVlvL3WtXutRuDH9qvdltE9wBH5WJI47aKMnHPmY8ziMZ8v93Td&amp;#xA;T/Zt8K6zf6jcTQYN7czXjf6HZSNHL9qjuARJJbeZIDJHny5TJGPT93HjrP8AhKdV/wCfg/8AfEdH&amp;#xA;/CU6r/z8H/viOgDJ0j4K6PpOhavosVzeR2Oqm3llhiS3t4vMjwTIkcUUcYMnlx+YPL5/lzuvfsy+&amp;#xA;HNav9SmTUdUsFu9Rl1GSCMW88Ucsn2Yfu45Y5On2YGP/AJ5+bMP9XJ5ddx/wlOq/8/B/74jo/wCE&amp;#xA;p1X/AJ+D/wB8R0Ac9f8A7OPhnWNHu9Ku5b65sbuK3t543kjPmpFc3FwM8f8APS5krp/h58PLH4fa&amp;#xA;VcWdkQ5mk+0STi1trWSRvLQEyC2ijjfvz5feof8AhKdV/wCfg/8AfEdH/CU6r/z8H/viOgD0GivP&amp;#xA;v+Ep1X/n4P8A3xHR/wAJTqv/AD8H/viOgD0GivPv+Ep1X/n4P/fEdH/CU6r/AM/B/wC+I6APQaK8&amp;#xA;+/4SnVf+fg/98R0f8JTqv/Pwf++I6APQaK8+/wCEp1X/AJ+D/wB8R0f8JTqv/Pwf++I6APQaK8+/&amp;#xA;4SnVf+fg/wDfEdH/AAlOq/8APwf++I6APQaK8+/4SnVf+fg/98R0f8JTqv8Az8H/AL4joA9Borz7&amp;#xA;/hKdV/5+D/3xHR/wlOq/8/B/74joA9Borz7/AISnVf8An4P/AHxHR/wlOq/8/B/74joA9Borz7/h&amp;#xA;KdV/5+D/AN8R0f8ACU6r/wA/B/74joA9Borz7/hKdV/5+D/3xHR/wlOq/wDPwf8AviOgD0GivPv+&amp;#xA;Ep1X/n4P/fEdH/CU6r/z8H/viOgD0GivPv8AhKdV/wCfg/8AfEdH/CU6r/z8H/viOgD0GivPv+Ep&amp;#xA;1X/n4P8A3xHR/wAJTqv/AD8H/viOgD0GivPv+Ep1X/n4P/fEdH/CU6r/AM/B/wC+I6APQaK8+/4S&amp;#xA;nVf+fg/98R1FN4q1WKLzPtKf98R0AejUUyP/AFdPoAKKKKACiiigAooooAKKKKACiiigAooooAKK&amp;#xA;KKAKV9/qpf8ArnWTWtff6qX/AK51k0AFFFFAH5u+LP8AkaNc/wCv25/9Gy1mVp+LP+Ro1f8A6/bn&amp;#xA;/wBGy1k1/Q1P+FTP47xH8Sp/jH1H5vtRJS10HMFFFFIB9Mp9MoAfRRTKDUKKKKAH0UUUAFFFFABR&amp;#xA;RRQAUUUUwPov9i7/AJHrV/8AsHf+1a+wT94fjXxz+xV/yP2uf9g7/wBq19jH7w/GvxjiX/kZVT+j&amp;#xA;ODP+RNT/AO3y2OlLSDpS18wfeBXCeMv+Qv8A9sq7uuC8Uwyy6z+7triWLy4/3sUUknf2oAxqKk+y&amp;#xA;3P8Az5XH/gNJR9luf+fK4/8AAaSgCOipPstz/wA+Vx/4DSUfZbn/AJ8rj/wGkoAjoqT7Lc/8+Vx/&amp;#xA;4DSUfZbn/nyuP/AaSgCOipPstz/z5XH/AIDSUfZbn/nyuP8AwGkoAjoqT7Lc/wDPlcf+A0lH2W5/&amp;#xA;58rj/wABpKAI6Kk+y3P/AD5XH/gNJR9luf8AnyuP/AaSgCOipPstz/z5XH/gNJR9luf+fK4/8BpK&amp;#xA;AI6Kk+y3P/Plcf8AgNJR9luf+fK4/wDAaSgCOipPstz/AM+Vx/4DSUfZbn/nyuP/AAGkoAjoqT7L&amp;#xA;c/8APlcf+A0lH2W5/wCfK4/8BpKAI6Kk+y3P/Plcf+A0lH2W5/58rj/wGkoAjoqT7Lc/8+Vx/wCA&amp;#xA;0lH2W5/58rj/AMBpKAI6Kk+y3P8Az5XH/gNJR9luf+fK4/8AAaSgCOipPstz/wA+Vx/4DSUfZbn/&amp;#xA;AJ8rj/wGkoAjoqT7Lc/8+Vx/4DSUfZbn/nyuP/AaSgCOipPstz/z5XH/AIDSUfZbn/nyuP8AwGko&amp;#xA;AjoqT7Lc/wDPlcf+A0lH2W5/58rj/wABpKAI6Kk+y3P/AD5XH/gNJR9luf8AnyuP/AaSgDvtA/5A&amp;#xA;mn/9e8X8q1Ky9EHlaRZRkeW/lR5FalABRRRQAV534j/5Dd1XolcNqXhvUbvULi5jFv5cnz4llk4/&amp;#xA;8h0AYVFav/CI6p/07/8Af2T/AON0f8Ijqn/Tv/39k/8AjdAGVRWr/wAIjqn/AE7/APf2T/43R/wi&amp;#xA;Oqf9O/8A39k/+N0AZVFav/CI6p/07/8Af2T/AON0f8Ijqn/Tv/39k/8AjdAGVRWr/wAIjqn/AE7/&amp;#xA;APf2T/43R/wiOqf9O/8A39k/+N0AZVFav/CI6p/07/8Af2T/AON0f8Ijqn/Tv/39k/8AjdAGVRWr&amp;#xA;/wAIjqn/AE7/APf2T/43R/wiOqf9O/8A39k/+N0AZVFav/CI6p/07/8Af2T/AON0f8Ijqn/Tv/39&amp;#xA;k/8AjdAGVRWr/wAIjqn/AE7/APf2T/43R/wiOqf9O/8A39k/+N0AZVFav/CI6p/07/8Af2T/AON0&amp;#xA;f8Ijqn/Tv/39k/8AjdAGVRWr/wAIjqn/AE7/APf2T/43R/wiOqf9O/8A39k/+N0AZVFav/CI6p/0&amp;#xA;7/8Af2T/AON0f8Ijqn/Tv/39k/8AjdAGVRWr/wAIjqn/AE7/APf2T/43R/wiOqf9O/8A39k/+N0A&amp;#xA;ZVFav/CI6p/07/8Af2T/AON0f8Ijqn/Tv/39k/8AjdAGVRWr/wAIjqn/AE7/APf2T/43R/wiOqf9&amp;#xA;O/8A39k/+N0AZVFav/CI6p/07/8Af2T/AON0f8Ijqn/Tv/39k/8AjdAGVRWr/wAIjqn/AE7/APf2&amp;#xA;T/43R/wiOqf9O/8A39k/+N0AZVFav/CI6p/07/8Af2T/AON0f8Ijqn/Tv/39k/8AjdAGVUMv+qlr&amp;#xA;b/4RHVP+nf8A7+yf/G6SXwZqksTx5tsH/prJ/wDG6AO/j/1dPplPoAKKKKACiiigAooooAKKKKAC&amp;#xA;iiigAooooAKKKKAKV9/qpf8ArnWTWtff6qX/AK51k0AFFFFAH5u+LJv+Ko1z/r9uf/RstZNaPi3/&amp;#xA;AJGjXP8Ar9uf/RktZ1f0NT/hUz+O8R/Eqf4woooroOYKKKKQD6ZT6ZQAUUUUAFFFFBqPooooMgoo&amp;#xA;ooNQooooMg82imU+man0N+xV/wAj9rn/AGDv/atfYx+8Pxr45/Yq/wCR+1z/ALB3/tWvsY/eH41+&amp;#xA;McS/8jKqf0ZwZ/yJqf8A2+Wx0paQdKWvmD7wKKK5fxr4ltvB/h6/1uWFrsW6AJbQD97cSOfLiij/&amp;#xA;AOmkkhjjHuRQB1FFeTXnxz8LWOi+H76a5uo/7YFjLDB5YLW/2mXy4/tBz5cYzv6yc+TL5efLqs37&amp;#xA;QvhJL28gX+0Lg2z24zHZSFpBLJFHHLHH/rJI/wDSIv3g4oA9iorzaX4v+E7O3jnu9Yt7WEWn28TS&amp;#xA;B/KSPy5Jid//AFzikk8v+5GeMUS/GPwrGsMsGoyTySGQeR9lljkEkYlMkcmY/wB3J/o8nySbP9Wa&amp;#xA;APSaK8o1f496B4f1Ca2uob/K6D/b6SCP/WR/OfKT/pr+6k/d/wDTOui0Xxjo+tajNptjfJc3UDSC&amp;#xA;SI5P+rk/e7D/AMtBHIPL+TOwnHpQB2tFFFABRRRQAUUUUAFFFFABRRRQAUUUUAFFFFABRRRQAUUU&amp;#xA;UAFFFFABRRRQAUUUUAFFFFABRRRQAUUUUAFFFFABRRRQAUUUUAFFeIat8TPEWi3etanJLZ3Gkaf4&amp;#xA;hi0n+zEt/wB+8ckUf7zzPM/56S+Z/q/9XGaq33x71WO6sLa38Px2slzJYmN9TlliNxbyyW4lljPl&amp;#xA;+XJ5YuR/qpJOn7zy6APeaK8S8LfGzUPEj6fbW/h8HVtQX7XFazakY44rf7NbXP8ArfK/1mLmIeX/&amp;#xA;ANdT9yPNd78MvE+oeLPA+mazqtrbWN7exebJDay+bFH/ANtKAOwooooAKKKKACiiigAooooAKKKK&amp;#xA;ACiiigAooooAKKKKACiiigAooooAKKKKACiiigAooooAKKKKACiiigAooooAKKKKACiiigAooooA&amp;#xA;KKKKACiiigAooooAKKKKACiiigClff6qX/rnWTW3c2vn1R/sr/bj/wC/dAFKipPsv/TWigD81PFn&amp;#xA;/I0a5/1+3P8A6MlrNjrS8Wf8jRrn/X7c/wDo2Ws6v6Gp/wAKmfxviP4lT/GFFFFdBkFFFFIAoooo&amp;#xA;AKSSlpJKAFooooAfRTKfQAUUyigB9FMp9ADKfRRTNT6G/Yq/5H7XP+wd/wC1a+xj94fjXxz+xV/y&amp;#xA;P2uf9g7/ANq19jH7w/GvxjiX/kZVT+jODP8AkTU/+3yx5gpacOlLXzB94FcZ408I6b47j0+y1dDd&amp;#xA;adb3qXsmnyIJLe5MYkMXmxn/AFiCQxy4/wCekUddnXm2vf8AIbvv9ZQBy97+zT4YnF1Y2t7qulaL&amp;#xA;eXEb3Gj2hjitJRHcyXMcf+q8yNBJJL/q5I/9Z/uVZH7P2lm/mvZ/EOu3d9KkUK3UotvMijjktpI+&amp;#xA;Y7cd7aL/AFmehrRx/wBNJKMf9NJKAKl3+zpoN1pX9knU9W/sx7byZbfzIv3kv2aS2+0/6v8A1nly&amp;#xA;dP8AV/ux+7qrrf7PGga74jOry32pxXQmNysUX2cxxSvJLJL5fmxSPF5puB5nlkZ8uP0rVx/00kox&amp;#xA;/wBNJKBc43xV8CPD/jPSbvTr66voo7jS7bSS9tJHHLFFbvKYnj/d8H97J+HatXwt8MdO8Ka1NqVr&amp;#xA;d3c5YXCQW1z5Xl2aXNx9olRP3YkO+TGfMJ6VmY/6aSUY/wCmklAz1eivKMf9NJKMf9NJKAPV6K8o&amp;#xA;x/00kox/00koA9XoryjH/TSSjH/TSSgD1eivKMf9NJKMf9NJKAPV6K8ox/00kox/00koA9XoryjH&amp;#xA;/TSSjH/TSSgD1eivKMf9NJKMf9NJKAPV6K8ox/00kox/00koA9XoryjH/TSSjH/TSSgD1eivKMf9&amp;#xA;NJKMf9NJKAPV6K8ox/00kox/00koA9XoryjH/TSSjH/TSSgD1eivKMf9NJKMf9NJKAPV6K8ox/00&amp;#xA;kox/00koA9XoryjH/TSSopZZPKl/eSUAeuUUyP8A1dPoAKKKKACiisjxFqEmm6ZJcW/l+aP+elAG&amp;#xA;X/wgnhv+2rnV/wDhH9K/te4OJL77FH9pk4x/rMZ+5UB+HHhYNJJ/wjej+a7R/vfsUWf3ZHlj7n/L&amp;#xA;Py48emwelU/+Eu1H1t/+/Un/AMco/wCEu1H1t/8Av1J/8coAv3ngLw1d2kVtc+HtLu4I33xxy2Uc&amp;#xA;kefL8pDg/wDTP93WxpOlWOh2yWmn2kNlbxvv8q2jEcfz55wK5j/hLtR9bf8A79Sf/HKP+Eu1H1t/&amp;#xA;+/Un/wAcoA76iuB/4S7UfW3/AO/Un/xyj/hLtR9bf/v1J/8AHKAO+orgf+Eu1H1t/wDv1J/8co/4&amp;#xA;S7UfW3/79Sf/ABygDvqK4H/hLtR9bf8A79Sf/HKP+Eu1H1t/+/Un/wAcoA76iuB/4S7UfW3/AO/U&amp;#xA;n/xyj/hLtR9bf/v1J/8AHKAO+orgf+Eu1H1t/wDv1J/8co/4S7UfW3/79Sf/ABygDvqK4H/hLtR9&amp;#xA;bf8A79Sf/HKP+Eu1H1t/+/Un/wAcoA76iuB/4S7UfW3/AO/Un/xyj/hLtR9bf/v1J/8AHKAO+org&amp;#xA;f+Eu1H1t/wDv1J/8co/4S7UfW3/79Sf/ABygDvqK4H/hLtR9bf8A79Sf/HKP+Eu1H1t/+/Un/wAc&amp;#xA;oA76iuB/4S7UfW3/AO/Un/xyj/hLtR9bf/v1J/8AHKAO+orgf+Eu1H1t/wDv1J/8co/4S7UfW3/7&amp;#xA;9Sf/ABygDvqK4H/hLtR9bf8A79Sf/HKP+Eu1H1t/+/Un/wAcoA76iuB/4S7UfW3/AO/Un/xyj/hL&amp;#xA;tR9bf/v1J/8AHKAO+orgf+Eu1H1t/wDv1J/8co/4S7UfW3/79Sf/ABygDvqK4H/hLtR9bf8A79Sf&amp;#xA;/HKP+Eu1H1t/+/Un/wAcoA76iuB/4S7UfW3/AO/Un/xyj/hLtR9bf/v1J/8AHKAO+orm/DGuXOrS&amp;#xA;XMdx5f7uukoAKKKKACiiigAooooAKKKKACiiigAooooAKKKKACiiigDJooooA/MvxZ/yNGuf9ftz&amp;#xA;/wCjZazq0fFn/I0a5/1+3P8A6NlrOr+hqf8ACpn8b4j+JU/xhRRRXQZBRRSSUgFooooAKKKKAEjp&amp;#xA;aKKACn0yigAooooAKfTKfQBHJUlFFMD6G/Yq/wCR+1z/ALB3/tWvsY/eH418c/sVf8j9rn/YO/8A&amp;#xA;atfYx+8Pxr8Y4l/5GVU/pHgv/kTUv+3i2OlLTB9+n18wfeBXmviP/kN3P/XSvSq5i68I293cy3DT&amp;#xA;3Eckh8w+X5Y/pQByFFdZ/wAIFZ/8/V3+Uf8A8bo/4QKz/wCfq7/KP/43QBydFdZ/wgVn/wA/V3+U&amp;#xA;f/xuj/hArP8A5+rv8o//AI3QBydFdZ/wgVn/AM/V3+Uf/wAbo/4QKz/5+rv8o/8A43QBydFdZ/wg&amp;#xA;Vn/z9Xf5R/8Axuj/AIQKz/5+rv8AKP8A+N0AcnRXWf8ACBWf/P1d/lH/APG6P+ECs/8An6u/yj/+&amp;#xA;N0AcnRXWf8IFZ/8AP1d/lH/8bo/4QKz/AOfq7/KP/wCN0AcnRXWf8IFZ/wDP1d/lH/8AG6P+ECs/&amp;#xA;+fq7/KP/AON0AcnRXWf8IFZ/8/V3+Uf/AMbo/wCECs/+fq7/ACj/APjdAHJ0V1n/AAgVn/z9Xf5R&amp;#xA;/wDxuj/hArP/AJ+rv8o//jdAHJ0V1n/CBWf/AD9Xf5R//G6P+ECs/wDn6u/yj/8AjdAHJ0V1n/CB&amp;#xA;Wf8Az9Xf5R//ABuj/hArP/n6u/yj/wDjdAHJ0V1n/CBWf/P1d/lH/wDG6P8AhArP/n6u/wAo/wD4&amp;#xA;3QBydFdZ/wAIFZ/8/V3+Uf8A8bo/4QKz/wCfq7/KP/43QBydFdZ/wgVn/wA/V3+Uf/xuj/hArP8A&amp;#xA;5+rv8o//AI3QBydFdZ/wgVn/AM/V3+Uf/wAbo/4QKz/5+rv8o/8A43QBydFdZ/wgVn/z9Xf5R/8A&amp;#xA;xuj/AIQKz/5+rv8AKP8A+N0AcnRXWf8ACBWf/P1d/lH/APG6P+ECs/8An6u/yj/+N0AcnUMv+qlr&amp;#xA;sv8AhArP/n6u/wAo/wD43Sf8IHaf8/t5+UX/AMboA6iP/V0+mU+gAooooAKwvFn/ACB5P+uifzrd&amp;#xA;rJ8RWkuoabLFb/6ygDz+itH/AIRTVf8An2P/AH8jo/4RTVf+fY/9/I6AM6itH/hFNV/59j/38jo/&amp;#xA;4RTVf+fY/wDfyOgDOorR/wCEU1X/AJ9j/wB/I6P+EU1X/n2P/fyOgDOorR/4RTVf+fY/9/I6P+EU&amp;#xA;1X/n2P8A38joAzqK0f8AhFNV/wCfY/8AfyOj/hFNV/59j/38joAzqK0f+EU1X/n2P/fyOj/hFNV/&amp;#xA;59j/AN/I6AM6itH/AIRTVf8An2P/AH8jo/4RTVf+fY/9/I6AM6itH/hFNV/59j/38jo/4RTVf+fY&amp;#xA;/wDfyOgDOorR/wCEU1X/AJ9j/wB/I6P+EU1X/n2P/fyOgDOorR/4RTVf+fY/9/I6P+EU1X/n2P8A&amp;#xA;38joAzqK0f8AhFNV/wCfY/8AfyOj/hFNV/59j/38joAzqK0f+EU1X/n2P/fyOj/hFNV/59j/AN/I&amp;#xA;6AM6itH/AIRTVf8An2P/AH8jo/4RTVf+fY/9/I6AM6itH/hFNV/59j/38jo/4RTVf+fY/wDfyOgD&amp;#xA;OorR/wCEU1X/AJ9j/wB/I6P+EU1X/n2P/fyOgDOorR/4RTVf+fY/9/I6P+EU1X/n2P8A38joAzqK&amp;#xA;0f8AhFNV/wCfY/8AfyOj/hFNV/59j/38joAzqK0f+EU1X/n2P/fyOj/hFNV/59j/AN/I6ANLwJ/x&amp;#xA;833/AGz/APaldnXK+FNKvNPuLqS4jEfm+XxXVUAFFFFABRRRQAUUUUAFFFFABRRRQAUUUUAFFFFA&amp;#xA;BRTKh+1Rf89I/wDv5QBSoo86P/npRQB+Zfiz/kaNc/6/bn/0bLWTWt4s/wCRs1z/AK/bn/0bJWTX&amp;#xA;9DU/4VM/jfEfxKn+MlooqKugyJaKKKQBRRSSUALRRRQAUUUUAFFFFABRRRQAU+mU+gCOSpKWWkpg&amp;#xA;fQ37FX/I/a5/2Dv/AGrX2MfvD8a+Of2Kv+R+1z/sHf8AtWvsY/eH41+McS/8jKqf0jwX/wAial/2&amp;#xA;8Wx0paQdKWvmD7wKKKKACivmrwR8Q/HD+GvDOv6gtxcWur2Vmzzau9lBbm9uTH5csX2f94lts83/&amp;#xA;AFv7zPlJ/wA9KNS/aK1m7tbM2em2OmyX0tiIJZbl5YZRJJbmTZJHF08uX/lp5Z8vEnSgD6VorwPw&amp;#xA;l8ebnxr4y0nSra1jtrX+0YsyRSmX7Tay2V7LH/rIo/LPmW0dPj+J15pGkL4jvteWW6k+2xHwwI48&amp;#xA;RvFJ5f8ArP8AWR+Vj95JJ5kfJ/6Z0Ae80V81eIv2g9XtEubexsbC0udP1WxtryVLkyi8jkvvs8kd&amp;#xA;kPL/AHh8uOXPePvXoPwk+J918SdFur6bSBYnyraWMRy+ZnzY/Mx+8Ef+roA9UooooAKKKKACiiig&amp;#xA;AooooAKKKKACiiigAooooAKKKKACiiigAooooAKKKKACiiigAooooAKKKKACiiigAooooAKKKKAC&amp;#xA;iiigAorx28+I2rWui6x4ikk0uLw/p89/bfZ51k+1E23mx+bG/mDf5kkWRHx8h/1lSeEPjSviDxAd&amp;#xA;G1DS7iwvbm8uLayxskjuY45rmMydf+Wf2b956ebH60AevUUUUAFFFFABRRRQAUUUUAFFFFABRRRQ&amp;#xA;AUUUUAFFFFABRRRQAUUUUAFFFFABRRRQAUUUUAFFFFABRRRQAUUUUAFFFFABRRRQAUUUUAFFFFAB&amp;#xA;RRRQAUUUUAFFFFABRRRQBFL/AKk06P8A1dNl/wBSadH/AKugCG47/wC5WLW1cd/9ysWgAooooA/N&amp;#xA;jxZ/yNmuf9ftz/6NkrI82tfxZ/yNGuf9ftz/AOjZaya/oan/AAqZ/G+I/iVP8YUUUV0GRLUVFFIC&amp;#xA;WiioqACpaiqWgCKpaiqWgAooooAKKKKACn0yn0ALLSUUUwPob9ir/kftc/7B3/tWvsY/eH418c/s&amp;#xA;Vf8AI/a5/wBg7/2rX2MfvD8a/GOJf+RlVP6R4L/5E1L/ALeLY6UtIOlLXzB94FFFcN4l1W907VfL&amp;#xA;gvZIo/Lj/deXGe9AHUz6ZbXVjJZSQQyWfl+X9mkjHl1Uk8P6dJJ5kmnWssjxfZvM+zxn91/zz6fc&amp;#xA;9q5D/hJdV/5/Zf8Av3H/APGqP+El1X/n9l/79x//ABqgDsLTQNP0+fzLfTra2f8A56xR+X6//HJP&amp;#xA;zqSHSLD7Vc3Is7f7RcRiOWTy/wB5IPR64v8A4SXVf+f2X/v3H/8AGqP+El1X/n9l/wC/cf8A8aoA&amp;#xA;7D/hHdM/0H/iX2n+g/8AHt/o4/cf9c+OPwqWx0my0iKRbSzgtRI/mEW6Y3yetcV/wkuq/wDP7L/3&amp;#xA;7j/+NUf8JLqv/P7L/wB+4/8A41QB6VRXmv8Awkuq/wDP7L/37j/+NUf8JLqv/P7L/wB+4/8A41QB&amp;#xA;6VRXmv8Awkuq/wDP7L/37j/+NUf8JLqv/P7L/wB+4/8A41QB6VRXmv8Awkuq/wDP7L/37j/+NUf8&amp;#xA;JLqv/P7L/wB+4/8A41QB6VRXmv8Awkuq/wDP7L/37j/+NUf8JLqv/P7L/wB+4/8A41QB6VRXmv8A&amp;#xA;wkuq/wDP7L/37j/+NUf8JLqv/P7L/wB+4/8A41QB6VRXmv8Awkuq/wDP7L/37j/+NUf8JLqv/P7L&amp;#xA;/wB+4/8A41QB6VRXmv8Awkuq/wDP7L/37j/+NUf8JLqv/P7L/wB+4/8A41QB6VRXmv8Awkuq/wDP&amp;#xA;7L/37j/+NUf8JLqv/P7L/wB+4/8A41QB6VRXmv8Awkuq/wDP7L/37j/+NUf8JLqv/P7L/wB+4/8A&amp;#xA;41QB6VRXmv8Awkuq/wDP7L/37j/+NUf8JLqv/P7L/wB+4/8A41QB6VRXmv8Awkuq/wDP7L/37j/+&amp;#xA;NUf8JLqv/P7L/wB+4/8A41QB6VRXmv8Awkuq/wDP7L/37j/+NUf8JLqv/P7L/wB+4/8A41QB6VRX&amp;#xA;mv8Awkuq/wDP7L/37j/+NUf8JLqv/P7L/wB+4/8A41QB6VRXmv8Awkuq/wDP7L/37j/+NUf8JLqv&amp;#xA;/P7L/wB+4/8A41QB6VRXmv8Awkuq/wDP7L/37j/+NUf8JLqv/P7L/wB+4/8A41QB6VRVDRpnutKt&amp;#xA;5ZH3yPHkn1q/QAUUUUAFFFc/rviGTRJIo47dJfM9ZKAMe++HPhvV9QuLy80eG4luDIJfM48wvH5Z&amp;#xA;lKDjzPK/d+Z/rNnGaS28A6Pp3iWLWbW28m4t4rpUWJYzGDcyxSXB6eZ5knlR1L/wnL/8+af9/j/8&amp;#xA;bo/4Tl/+fNP+/wAf/jdAHaUVxf8AwnL/APPmn/f4/wDxuj/hOX/580/7/H/43QB2lFcX/wAJy/8A&amp;#xA;z5p/3+P/AMbo/wCE5f8A580/7/H/AON0AdpRXF/8Jy//AD5p/wB/j/8AG6P+E5f/AJ80/wC/x/8A&amp;#xA;jdAHaUVxf/Ccv/z5p/3+P/xuj/hOX/580/7/AB/+N0AdpRXF/wDCcv8A8+af9/j/APG6P+E5f/nz&amp;#xA;T/v8f/jdAHaUVxf/AAnL/wDPmn/f4/8Axuj/AITl/wDnzT/v8f8A43QB2lFcX/wnL/8APmn/AH+P&amp;#xA;/wAbo/4Tl/8AnzT/AL/H/wCN0AdpRXF/8Jy//Pmn/f4//G6P+E5f/nzT/v8AH/43QB2lFcX/AMJy&amp;#xA;/wDz5p/3+P8A8bo/4Tl/+fNP+/x/+N0AdpRXF/8ACcv/AM+af9/j/wDG6P8AhOX/AOfNP+/x/wDj&amp;#xA;dAHaUVxf/Ccv/wA+af8Af4//ABuj/hOX/wCfNP8Av8f/AI3QB2lFcX/wnL/8+af9/j/8bo/4Tl/+&amp;#xA;fNP+/wAf/jdAHaUVxf8AwnL/APPmn/f4/wDxuj/hOX/580/7/H/43QB2lFcX/wAJy/8Az5p/3+P/&amp;#xA;AMbo/wCE5f8A580/7/H/AON0AdpRXF/8Jy//AD5p/wB/j/8AG6P+E5f/AJ80/wC/x/8AjdAHaUVx&amp;#xA;f/Ccv/z5p/3+P/xuj/hOX/580/7/AB/+N0AdpRXF/wDCcv8A8+af9/j/APG6P+E5f/nzT/v8f/jd&amp;#xA;AHaUVm6PqJ1WyFw8flf9M60qACiiigAooooAKKKKACiiigAooooAKKKKAIpf9SadH/q6bL/qTTo/&amp;#xA;9XQBDcd/9ysWtq47/wC5WLQAUUUUAfmp4s/5GzXP+v25/wDRslZtaXiz/kbNc/6/bn/0bJWbX9DU&amp;#xA;/wCFTP44xHx1P8YUktLSS11HILRRRUGonm0tFFABUnm+1RebS0AFS1FUtABRRRQAUUUUAFPplPoA&amp;#xA;KZT6KYH0N+xV/wAj9rn/AGDv/atfYx+8Pxr45/Yq/wCR+1z/ALB3/tWvsY/eH41+McS/8jKqf0jw&amp;#xA;X/yJqX/bxbHSlpB0pa+YPvArhPGX/IX/AO2Vd3XK694ZudV1GS4S5jjjki8ry5BQBydFb3/CFXv/&amp;#xA;AD3g/wDIlH/CFXv/AD3g/wDIlAGDRW9/whV7/wA94P8AyJR/whV7/wA94P8AyJQBg0Vvf8IVe/8A&amp;#xA;PeD/AMiUf8IVe/8APeD/AMiUAYNFb3/CFXv/AD3g/wDIlH/CFXv/AD3g/wDIlAGDRW9/whV7/wA9&amp;#xA;4P8AyJR/whV7/wA94P8AyJQBg0Vvf8IVe/8APeD/AMiUf8IVe/8APeD/AMiUAYNFb3/CFXv/AD3g&amp;#xA;/wDIlH/CFXv/AD3g/wDIlAGDRW9/whV7/wA94P8AyJR/whV7/wA94P8AyJQBg0Vvf8IVe/8APeD/&amp;#xA;AMiUf8IVe/8APeD/AMiUAYNFb3/CFXv/AD3g/wDIlH/CFXv/AD3g/wDIlAGDRW9/whV7/wA94P8A&amp;#xA;yJR/whV7/wA94P8AyJQBg0Vvf8IVe/8APeD/AMiUf8IVe/8APeD/AMiUAYNFb3/CFXv/AD3g/wDI&amp;#xA;lH/CFXv/AD3g/wDIlAGDRW9/whV7/wA94P8AyJR/whV7/wA94P8AyJQBg0Vvf8IVe/8APeD/AMiU&amp;#xA;f8IVe/8APeD/AMiUAYNFb3/CFXv/AD3g/wDIlH/CFXv/AD3g/wDIlAGDRW9/whV7/wA94P8AyJR/&amp;#xA;whV7/wA94P8AyJQBg0Vvf8IVe/8APeD/AMiUf8IVe/8APeD/AMiUAdJoH/IE0/8A694v5VqVR02z&amp;#xA;+yWNvbud/lx+WTV6gAooooAK4zx3/wAfFr/1ykrs65DxhaXN1c2/2e3kl8tP+WcdAHMUVZ/sm9/5&amp;#xA;8rj/AL9yUf2Te/8APlcf9+5KAK1FWf7Jvf8AnyuP+/clH9k3v/Plcf8AfuSgCtRVn+yb3/nyuP8A&amp;#xA;v3JR/ZN7/wA+Vx/37koArUVZ/sm9/wCfK4/79yUf2Te/8+Vx/wB+5KAK1FWf7Jvf+fK4/wC/clH9&amp;#xA;k3v/AD5XH/fuSgCtRVn+yb3/AJ8rj/v3JR/ZN7/z5XH/AH7koArUVZ/sm9/58rj/AL9yUf2Te/8A&amp;#xA;Plcf9+5KAK1FWf7Jvf8AnyuP+/clH9k3v/Plcf8AfuSgCtRVn+yb3/nyuP8Av3JR/ZN7/wA+Vx/3&amp;#xA;7koArUVZ/sm9/wCfK4/79yUf2Te/8+Vx/wB+5KAK1FWf7Jvf+fK4/wC/clH9k3v/AD5XH/fuSgCt&amp;#xA;RVn+yb3/AJ8rj/v3JR/ZN7/z5XH/AH7koArUVZ/sm9/58rj/AL9yUf2Te/8APlcf9+5KAK1FWf7J&amp;#xA;vf8AnyuP+/clH9k3v/Plcf8AfuSgCtRVn+yb3/nyuP8Av3JR/ZN7/wA+Vx/37koArUVZ/sm9/wCf&amp;#xA;K4/79yUf2Te/8+Vx/wB+5KAK1FWf7Jvf+fK4/wC/clH9k3v/AD5XH/fuSgCtRVn+yb3/AJ8rj/v3&amp;#xA;JR/ZN7/z5XH/AH7koA6zwb/yAo/+ukn866GsLwxDLa6VHHPH5UvmSfu63aACiiigAooooAKKKKAC&amp;#xA;iiigAooooAKKKKAIpf8AUmnR/wCrpsv+pNOj/wBXQBDcd/8AcrFrauO/+5WLQAUUUUAfmp4s/wCR&amp;#xA;s1z/AK/bn/0bJWbWl4s/5GzXP+v25/8ARslZtf0NT/hUz+OMT8dT/GFJLS0ktdRyC0UUUCCiiigA&amp;#xA;oooqDYKlqKpaACiiigAooooAKfTKfQAUyn0ymB9E/sVf8j9rn/YO/wDatfYx+8Pxr45/Yq/5H7XP&amp;#xA;+wd/7Vr7GP3h+NfjHEv/ACMqp/SPBf8AyJqX/bxbHSlpB0pa+YPvAooooAKK+f8AwX+1FpPivRZN&amp;#xA;SvtOeyHk2xtorB5bx5ZriKSX7MT5ceJI44hJJ1jHmx/vK2r79oTwkixCx1CS5EkUcsd1Ja3H2Yx/&amp;#xA;6P8A8tY4z+8/0qLj/ppQB7NRXlDfHDwqQoFzegTyxfZBDZSyC88yX7PH5P7vLxmQ9fx/1fNd14W8&amp;#xA;R2fizQLLVrCR5bG8j82KSSPyzigDdooooAKKKKACiiigAooooAKKKKACiiigAooooAKKKKACiiig&amp;#xA;AooooAKKKKACiiigAooooAKKKKACiiigAooooAKKKKACiiigAooooAKK4Xxd4zvNI1vSNC0yxj1L&amp;#xA;V9RguLmKKe5+zRpFB5YkkMnlSd5Yx/20rA0L46eHNd8OjVil/BHHbxy3Ea20kn2eWTy/9G8yP/lr&amp;#xA;+8i/d/8ATSOgD1mivNdW+MnhTRre5k1WeeyFtLJHPFNZSRyRyR20t6e3/PK3lkqOb46+ELW7soL2&amp;#xA;8nsLq8votMEN1bSRypcSeV5cZ46/6TF/38FAHp1FeVab8dfCuqeXHZz6hPPP5RtrcabciS4ikjkK&amp;#xA;SpF5fmeWfKl5x/yzNXf+FpaTeaV4gutBtrvXL7S7K4vJNLs7ZxcySRSSxeT0/wBZJLbSxj3joA9I&amp;#xA;orxrRvj9pN8B9pRyLfTf7Qub6weSe02faZLbYJPLjPmCSI+YJI4/Lz+Iu6D8f/Cuv6vHBZG8NlLb&amp;#xA;WUtvqBtpPs8n2m5ktoos/wDPTzIpBQB6xRXC+EPiv4d8eapNp+kXMlzcxW0d1IDbyR/u5OnWu6oA&amp;#xA;KKKKACiiigAooooAKKKKACiiigAooooAKKKKACiiigAooooAKKKKACiiigAooooAKKKKACiiigAo&amp;#xA;oooAKKKKACiiigAooooAKKKKACiiigCKX/UmnR/6umy/6k06P/V0AQ3Hf/crFrauO/8AuVi0AFFF&amp;#xA;FAH5q+Lf+Rk1v/r+uv8A0ZJWZWp4t/5GnWv+v66/9GSVi1/RdL+FTP44xP8AFqf45k1FFFanGFFQ&amp;#xA;1NQAUUUUAFFFFQbBUtRVLQAUUUUAFFFFABRRRQA+mU+mUwPon9ir/kftc/7B3/tWvsY/eH418c/s&amp;#xA;Vf8AI/a5/wBg7/2rX2MfvD8a/GOJf+RlVP6R4L/5E1L/ALeLY6UtIOlLXzB94FFFcjrPia4sNRlt&amp;#xA;o47f93/q/NoA465/Z98HPaaZBFYTQnT7e1trVmm8woLfzfL/ANZ/rP8Aj5lj/eZ/1lc9Yfs2aYvj&amp;#xA;bVdWlvxLp2pOGubWGCSOSQR/ZvKjlk83y/Lj+zR9I0k4616H/wAJpef884P++DR/wml5/wA84P8A&amp;#xA;vg0AZ+n/AAW8N6fd2ssSXU/2J4fsUctzJIlnHHL5scUf/TMSEf8AfuP/AJ5jHY+G/DNl4U0W10qx&amp;#xA;XyrK2L+VF6ZkL/1rnv8AhNLz/nnB/wB8Gj/hNLz/AJ5wf98GgDvaK4L/AITS8/55wf8AfBo/4TS8&amp;#xA;/wCecH/fBoA72iuC/wCE0vP+ecH/AHwaP+E0vP8AnnB/3waAO9orgv8AhNLz/nnB/wB8Gj/hNLz/&amp;#xA;AJ5wf98GgDvaK4L/AITS8/55wf8AfBo/4TS8/wCecH/fBoA72iuC/wCE0vP+ecH/AHwaP+E0vP8A&amp;#xA;nnB/3waAO9orgv8AhNLz/nnB/wB8Gj/hNLz/AJ5wf98GgDvaK4L/AITS8/55wf8AfBo/4TS8/wCe&amp;#xA;cH/fBoA72iuC/wCE0vP+ecH/AHwaP+E0vP8AnnB/3waAO9orgv8AhNLz/nnB/wB8Gj/hNLz/AJ5w&amp;#xA;f98GgDvaK4L/AITS8/55wf8AfBo/4TS8/wCecH/fBoA72iuC/wCE0vP+ecH/AHwaP+E0vP8AnnB/&amp;#xA;3waAO9orgv8AhNLz/nnB/wB8Gj/hNLz/AJ5wf98GgDvaK4L/AITS8/55wf8AfBo/4TS8/wCecH/f&amp;#xA;BoA72iuC/wCE0vP+ecH/AHwaP+E0vP8AnnB/3waAO9orgv8AhNLz/nnB/wB8Gj/hNLz/AJ5wf98G&amp;#xA;gDvaK4L/AITS8/55wf8AfBol8aXkX/LOD/vg0Ad7RVa2l8+2ik/vx1ZoAKKKKACiiql7MbWyllQe&amp;#xA;ZJGnFAHPa/4H0vxRNZyalBcGSzEn2ea1upbaVPMGJMSRyB/1rDHwf8JxQy2kOlyW9tLHFbm3trqe&amp;#xA;OF/Kx5T+V5nl+bGI4z5uPM/d9elW/wDhNLz/AJ5wf98Gj/hNLz/nnB/3waAMXxN8CfDHiqwvo7mC&amp;#xA;8jup7KWyjvvttxK0fmW1zbGT55P3kojuZh5kmf8AWdamHwN8H/a4Zm0+5kuopYrnz5NRuDJL5csc&amp;#xA;kXm/vP3vlyRRGPzPMx5YrU/4TS8/55wf98Gj/hNLz/nnB/3waAK4+EXhRPskkWnSLJbJHDbzWt5c&amp;#xA;RyRxxJJFGBIJO0dxMOvz+ZzU2h/DPTPDt14rntPNSbxPffbbsxyyRup8pIv3bggp/q/Mx/z0kkP/&amp;#xA;AC0p3/CaXn/POD/vg0f8Jpef884P++DQBnp8E/CJjdDp8+ZAFkdNQuRJJ/pH2nMj+Z88nm/vPMJ8&amp;#xA;z3p1v8FfCVvapa2+mXEMflxxZj1G58z93cSXMcnmeb/rPNllk8z/AFn7zrV7/hNLz/nnB/3waP8A&amp;#xA;hNLz/nnB/wB8GgBPD/ws8M+FtQ0+60ywmhurGyksrfzb24mSO3kMfmRx+ZIR/wAso/yrvq4L/hNL&amp;#xA;z/nnB/3waP8AhNLz/nnB/wB8GgDvaK4L/hNLz/nnB/3waP8AhNLz/nnB/wB8GgDvaK4L/hNLz/nn&amp;#xA;B/3waP8AhNLz/nnB/wB8GgDvaK4L/hNLz/nnB/3waP8AhNLz/nnB/wB8GgDvaK4L/hNLz/nnB/3w&amp;#xA;aP8AhNLz/nnB/wB8GgDvaK4L/hNLz/nnB/3waP8AhNLz/nnB/wB8GgDvaK4L/hNLz/nnB/3waP8A&amp;#xA;hNLz/nnB/wB8GgDvaK4L/hNLz/nnB/3waP8AhNLz/nnB/wB8GgDvaK4L/hNLz/nnB/3waP8AhNLz&amp;#xA;/nnB/wB8GgDvaK4L/hNLz/nnB/3waP8AhNLz/nnB/wB8GgDvaK4L/hNLz/nnB/3waP8AhNLz/nnB&amp;#xA;/wB8GgDvaK4L/hNLz/nnB/3waP8AhNLz/nnB/wB8GgDvaK4L/hNLz/nnB/3waP8AhNLz/nnB/wB8&amp;#xA;GgDvaK4L/hNLz/nnB/3waP8AhNLz/nnB/wB8GgDvaK5XRvE1xfahHbyRwR7+f3ZzXVUAFFFFABRR&amp;#xA;RQAUUUUAFFFFABRRRQAUUUUARS/6k06P/V02X/UmnR/6ugCG47/7lYtbVx3/ANysWgAooooA/NTx&amp;#xA;b/yNut/9ftz/AOjZax6tSyyXdzLc3EnmyySeZJLL/wAtJKPKi/551/RlP91T9mfxlUqe1qVKhHRU&amp;#xA;nlRf886WtA9mVKmpJf3UtLQYhRRRQAUUUVABUtRVLQbBRRRQAUUUUAFFFFAD6ZT6ZTA+if2Kv+R+&amp;#xA;1z/sHf8AtWvsY/eH418c/sVf8j9rn/YO/wDatfYx+8Pxr8Y4l/5GVU/pHgv/AJE1L/t4tjpS0g6U&amp;#xA;tfMH3gV594l/5D119Y//AEXXoNcNrWmaje6ncSx2RljkH7vLxj/2pQBhUVof8I3qv/PjL/33H/8A&amp;#xA;HKP+Eb1X/nxl/wC+4/8A45QBn0Vof8I3qv8Az4y/99x//HKP+Eb1X/nxl/77j/8AjlAGfRWh/wAI&amp;#xA;3qv/AD4y/wDfcf8A8co/4RvVf+fGX/vuP/45QBn0Vof8I3qv/PjL/wB9x/8Axyj/AIRvVf8Anxl/&amp;#xA;77j/APjlAGfRWh/wjeq/8+Mv/fcf/wAco/4RvVf+fGX/AL7j/wDjlAGfRWh/wjeq/wDPjL/33H/8&amp;#xA;co/4RvVf+fGX/vuP/wCOUAZ9FaH/AAjeq/8APjL/AN9x/wDxyj/hG9V/58Zf++4//jlAGfRWh/wj&amp;#xA;eq/8+Mv/AH3H/wDHKP8AhG9V/wCfGX/vuP8A+OUAZ9FaH/CN6r/z4y/99x//AByj/hG9V/58Zf8A&amp;#xA;vuP/AOOUAZ9FaH/CN6r/AM+Mv/fcf/xyj/hG9V/58Zf++4//AI5QBn0Vof8ACN6r/wA+Mv8A33H/&amp;#xA;APHKP+Eb1X/nxl/77j/+OUAZ9FaH/CN6r/z4y/8Afcf/AMco/wCEb1X/AJ8Zf++4/wD45QBn0Vof&amp;#xA;8I3qv/PjL/33H/8AHKP+Eb1X/nxl/wC+4/8A45QBn0Vof8I3qv8Az4y/99x//HKP+Eb1X/nxl/77&amp;#xA;j/8AjlAGfRWh/wAI3qv/AD4y/wDfcf8A8co/4RvVf+fGX/vuP/45QBn0Vof8I3qv/PjL/wB9x/8A&amp;#xA;xyj/AIRvVf8Anxl/77j/APjlAGfRWh/wjeq/8+Mv/fcf/wAco/4RvVf+fGX/AL7j/wDjlAGfUUv+&amp;#xA;rrV/4RvVf+fGX/vuP/45UcvhrVTHJ/oUv/fyP/45QB3th/x423/XKOrtU7FPLtLdHPziJAauUAFF&amp;#xA;FFABVK//AOQfc/8AXKSrtUL8PLp1zHHxI8cmKAPOKK0P+Eb1X/nxl/77j/8AjlH/AAjeq/8APjL/&amp;#xA;AN9x/wDxygDPorQ/4RvVf+fGX/vuP/45R/wjeq/8+Mv/AH3H/wDHKAM+itD/AIRvVf8Anxl/77j/&amp;#xA;APjlH/CN6r/z4y/99x//ABygDPorQ/4RvVf+fGX/AL7j/wDjlH/CN6r/AM+Mv/fcf/xygDPorQ/4&amp;#xA;RvVf+fGX/vuP/wCOUf8ACN6r/wA+Mv8A33H/APHKAM+itD/hG9V/58Zf++4//jlH/CN6r/z4y/8A&amp;#xA;fcf/AMcoAz6K0P8AhG9V/wCfGX/vuP8A+OUf8I3qv/PjL/33H/8AHKAM+itD/hG9V/58Zf8AvuP/&amp;#xA;AOOUf8I3qv8Az4y/99x//HKAM+itD/hG9V/58Zf++4//AI5R/wAI3qv/AD4y/wDfcf8A8coAz6K0&amp;#xA;P+Eb1X/nxl/77j/+OUf8I3qv/PjL/wB9x/8AxygDPorQ/wCEb1X/AJ8Zf++4/wD45R/wjeq/8+Mv&amp;#xA;/fcf/wAcoAz6K0P+Eb1X/nxl/wC+4/8A45R/wjeq/wDPjL/33H/8coAz6K0P+Eb1X/nxl/77j/8A&amp;#xA;jlH/AAjeq/8APjL/AN9x/wDxygDPorQ/4RvVf+fGX/vuP/45R/wjeq/8+Mv/AH3H/wDHKAM+itD/&amp;#xA;AIRvVf8Anxl/77j/APjlH/CN6r/z4y/99x//ABygDPorQ/4RvVf+fGX/AL7j/wDjlH/CN6r/AM+M&amp;#xA;v/fcf/xygDPorQ/4RvVf+fGX/vuP/wCOUf8ACN6r/wA+Mv8A33H/APHKAM+itD/hG9V/58Zf++4/&amp;#xA;/jlH/CN6r/z4y/8Afcf/AMcoAPC//Idtf9x//RdejVw+haJqNjqkdxPAIokH7w+Zmu4oAKKKKACi&amp;#xA;iigAooooAKKKKACiiigAooooAil/1Jp0f+rpsn+reiP95EhoAjuO/wDuVi1tXHf/AHKxaACiiigD&amp;#xA;8x6KKK/o0/jIKKKKAIZv9ZS0k3+spasxCiiigAoooqACpaiqWg2CiiigAooooAKKKKAH0UUUwPob&amp;#xA;9ir/AJH7XP8AsHf+1a+xj94fjXxz+xV/yP2uf9g7/wBq19jH7w/GvxjiX/kZVT+keC/+RNS/7eLY&amp;#xA;6UtcfpfxF8LeIdbudD03xJo+oaranZcWFtqEUlzH/f8AMiByPyq9rfifS/DV3pdtqWpW2ny6rdfY&amp;#xA;rOK5k8v7TceWZBHH/wBs45D+FfMH3h0VFFFABRWI2u6dHqcun/2jAL2OL7TJbGVPMjiz/rMZ+570&amp;#xA;vhjxNpPjLRLXWdE1C31TS7yPzLe7tZPMjlj9RQBtUUUUAFFFYcGt2M2rTafFeQSajbRo9xapJ+8i&amp;#xA;jfPlkx0AblFcr4q8ceH/AAHaW1x4i1mz0a1urlLa2mvp44hJLIcRxx11VABRRRQAUVWku4opBG8n&amp;#xA;7ysvw54o0nxloltrOhahb6npF5H5lvfW0nmRSCgDdooooAKKKKACiiigAooooAKKKKACiiigAooo&amp;#xA;oAKKKKACiiigAooooAKKKKACiiigAooooAKKKKACiiigAooooAKKKKACiiigAooooAKKKKACiiig&amp;#xA;AooooAKKKKACiiigAooooAKKKKACiiigAooooAKKKKACiiigAooooAKKKKACiiigAooooAKKKKAC&amp;#xA;iiigAooooAKKKKACiiigAooooAKr2v8Ax7R1Yqva/wDHtHQAlx3/ANysWtq47/7lYtABRRRQB+Y9&amp;#xA;FFFf0afxkFFFFAiGb/WUtJN/rKWrMgooooAKKKKgAqWoqloNgooooAKKKKACiiigB9FFFMD6G/Yq&amp;#xA;/wCR+1z/ALB3/tWvsY/eH418c/sVf8j9rn/YO/8AatfYx+8Pxr8Y4l/5GVU/pHgv/kTUv+3j4K8M&amp;#xA;+CNV1OHR/DVh4E1ux8Z6f8V73X5NduNFubK2sdN/tOWSWWO9kjjjkjltv3flRySeZ5vpW/4M8LfF&amp;#xA;eXwv4A1HVtb8bXmsaz44uItXgvQcaVpsZv4onjj8rzI45E+zyeZJ/wBMvWvuEdKWvmD7w/PFL79p&amp;#xA;W/8AA2s3NwfFFlfeHpNO8L3O23lkk1C3iuZZL7UreKP95L5sX2aPzIsyf6zy+a9B8E+F/ij4h8X/&amp;#xA;AAh07WPGHjP/AIR+O31m+1G/gs7jTTcGO6tZbK2uftPmSfc8yP8AeeXLJH5n/TSvsqigD5m8Q6jf&amp;#xA;eE/2wdW1W50PxDNo+p+C7LTrbU9M0W5vbYXMd9cuUkkijkjiMYk8zMn/AD0rzr4PXnxRh1H4eW/j&amp;#xA;2Lx3ZWB8O2stlFpllJ5Umr/aZPtMepeXF+7/AHflf6zy4/L8z/lpX3DRQB+c+iX/AO0JN8MfG19q&amp;#xA;Ot+LT4slsYoX0eLRL2OS21D7fGPMtpZP3Ukf2fzR5dt5kez95JzXdeIZfil4W8T6v4emv/H2ofDq&amp;#xA;08YW4utYsYpbjWJNNk02OTFtLHF5ksX2393J5X7yMHy6+3qKAPiXRpvjDfftH2scuteJtM8NW95Y&amp;#xA;jTorrSLie2vtNFtH9pFzJH/o8Vx5nneZ5vlyeZ5flf8APOrfxo0Tx9bfGXx3qHha217Tzfp4Ps49&amp;#xA;U0e2k3eUup3IvPLJikSTy45PMkHQRyHfX2ZRQB8MQ/D3x94k8feBYNb/AOEzvtK8NfE7V4rG9uJr&amp;#xA;jzP7LFlJJb3E0v8Ay1j82QxRyyf8s5JYvM/eVT0/UPjlPY3ssb+Ok8UroniP/hJ4r2ylFjFciKT+&amp;#xA;zf7N/d+XJJ5oi8v7N5n7v/WfvK+9qKAPhzW/AvxW/snwzpo8V/EG7mk8Banq2o3SP+9/tvFtJb20&amp;#xA;kkcX7vy5PN8uP/Wf9dP3tQS33xj8LeG9WWRfG3iJdU8M+HLy4lkjk86y1O4uZYtR8oW8fm4jjjik&amp;#xA;kt4v3kfOPL8zzK+6qKAPz18A+F/iNrHi34JeJ/G1t40eTStV8RaZLd+RexyxW0ksYsXuYvK8wRSY&amp;#xA;/eSSf8s44/Mk9YIr342W/wAONDt9Rj+IVjrA8IeZ4fj0eyk/e+IPtVx+61H91+7j8v7L/wAfPlxe&amp;#xA;X5lfojRQB8Vi3+NEPj6fWp7nxUZbT4haTZDTIvMl0x9Jlsbb7dL5flfvI/MMv73/AFcckf7vy/3t&amp;#xA;falFFABRRRQAUUUUAFFFFABRRRQAUUUUAFFFFABRRRQAUUUUAFFFFABRRRQAUUUUAFFFFABRRRQA&amp;#xA;UUUUAFFFFABRRRQAUUUUAFFFFABRRRQAUUUUAFFFFABRRRQAUUUUAFFFFABRRRQAUUUUAFFFFABR&amp;#xA;RRQAUUUUAFFFFABRRRQAUUUUAFFFFABRRRQAUUUUAFFFFABRRRQAUUUUAFFFFABVe1/49o6sVXtf&amp;#xA;+PaOgAuelYlbdz1jrD/5a0ALRRRQB+Y9FFFf0afxkFFFFAiGb/WUtQy/62pqsyCiiigAoooqACpa&amp;#xA;iqWg2CiiigAooooAKKKKAH0stJRTA+hv2Kv+R+1z/sHf+1a+xj94fjXxz+xV/wAj9rn/AGDv/atf&amp;#xA;Yx+8Pxr8Y4l/5GVU/pHgv/kTUv8At4tjpS0g6UtfMH3gUUV5/wCNNR1C0vXS2uJopBp8sttFEmft&amp;#xA;Fz/yzj/6afSgD0CivObjxLrFrcRzvZ7YYje+ZFEknEUd1FGJP+mknl+ZJVefxl4ije6C6VHFJHby&amp;#xA;XMcMpl8yT915kf8A5E/dY/8A3dAHp1FcPPfajo+q2Czytew6jcfvAYuE/dxR+XGPM+5/rZP+Wneo&amp;#xA;L3xBepPqkEYa7mg1WKOK2hk8uU2/lR5/8ieZQB39Fedf8JZq8zaZHBFBcm4bdJKInjjjH7v9z/rP&amp;#xA;9ZzL7/u/9XUE/i3W41jM1qkfmfZpyYoXL+XJ5n7pAZeZP3Y/77/1cncA9MorhtH1XWPE1nq67I9M&amp;#xA;uTH5dsOslvJ+8/1n6VjReNNbuLeO7Sydo7uWTy4bqPyzF5YjHl+0nmeb/wA9P9XQB6lRXl2r6nrt&amp;#xA;3ahYk+zSObmNJIon/dxx3MceT+86+X5hq5beJ9Rs2uUeCVBbm5kEbxvJJc+XLcfu4+f+eccZ/wC2&amp;#xA;kdAHotFeTzeL9fu4XcQRxxR217uWOJ/NupIxH5flyeZ+7/1j/wDPT/VyVpv4w1t7lY7e1hYSy+Wc&amp;#xA;RSf6MPtEcf73n/nnJJJ/yz/1dAHotFZGg6hLqOlW1xcReTcSD95HWvQAUUUUAFFFFABRRRQAUUUU&amp;#xA;AFFFFABRRRQAUUUUAFFFFABRRRQAUUUUAFFFFABRRRQAUUUUAFFFVrrf9ik2f63ZxQBZory3Q7rX&amp;#xA;ImsIoVvfsk8dvHey6nFJmOTypfNI38/8s4/+mf7ykttd8U2mnQxJpTNJFBHJmWOUAcGPyz/rJC/m&amp;#xA;fvP+ufvQB6nRXn+jvr2vXCR6kwtLWJbe5EkFvJG8kn2iQj94/l/8s4o/Mj8r/loaI9X1a68LpPPb&amp;#xA;zw38V5bpL9ltpcPH5sfmmOP/AFnl+XQB6BRXAR65qq65JGbWSKxluZBHN9nkk8z93HiP/pnz5n7z&amp;#xA;/V/u6zYPFHi270ie5On20VzDG7eSYLjzPM8v/V/P5f8AGfL8yPzOo6UAeo0V5jfeKPE0c08dtpyF&amp;#xA;kuZIo5JLe48sZ8zy/wDln5n/AJD8vjiWte8kvR4xsBItwtl9kQ/uvtPlpJk8fu/3f/fygDt6K8hh&amp;#xA;8WeJ4khhn04wX0n2iSK1+ySSCUxm28rnrHGTLJ1/1ef+mZrUh1bxFYWN07WX7mN447ePyJHl/wBb&amp;#xA;J5kn/LSQ/u/L6x96APSqK8pg1jxPNFHc3OnyT3JFtcx2AjliEcn2b95+8/66f8s5KtSeIfFMlrcy&amp;#xA;29usxiV5IlewkikkxHkR+XJJ13/J5n/66APTKK848U/b/wC1bwWn9pbzZQfYfKSX7P8AaPNl/wBZ&amp;#xA;j93/AM8/M8ztioF8ReJru9uALWWzsoL2PGbKQySx+ZJHLH1/6ZxyeZH5n+s9KAPTqK4zwdqOr6oL&amp;#xA;mbV7VLV/3ZjhhjlGz/WZz5nXt/q67OgAooooAKKKKACiiigAooooAKKKKACiiigAooooAKKKKACi&amp;#xA;iigAooooAKKKKACiiigAooooAKKKKACiiigAooooAKKKKACq9r/x7R1Yqva/8e0dABc9Y6w/+Wtb&amp;#xA;lz1jrD/5a0ALRRRQB+Y9FFFf0afxkFFFFAipL/rampJv9ZS1ZkFFFFABRRRUAFFFFBsS0UUUAFFF&amp;#xA;FABRRRQA+iiimB9DfsVf8j9rn/YO/wDatfYx+8Pxr45/Yq/5H7XP+wd/7Vr7HI+YfjX4xxL/AMjK&amp;#xA;qf0jwZ/yJqf/AG8Wh0paQdKWvmD7wKKKrSyxwxeZJ+7jjoAs0VyUXj3SSwYyzi3xiO6lt5I7aT/t&amp;#xA;rjy662gAooooAKKKKACiiigAooooAKKKKACiiigAooooAKKKKACiiigAooooAKKKKACiiigAoooo&amp;#xA;AKKKKACiiigAooooAKKKKACiiigAooooAKpX2o22nx/v5fLFXa5fxx/x42v/AF0oAv8A/CT6b/z9&amp;#xA;H/v0/wDhUbeJdL3pvujnt+7krhqKAO9/4SfTf+fo/wDfp/8ACj/hJ9N/5+j/AN+n/wAK4KigDs/7&amp;#xA;Z0eS4+0Oym5j/wCWv2aTj9Ktf8JPpv8Az9H/AL9P/hXBUUAd7/wk+m/8/R/79P8A4Uf8JPpv/P0f&amp;#xA;+/T/AOFcFRQB3P8Awkml+Z5n2pfM/wBXnyn/ACqT/hJ9N/5+j/36f/CuCooA73/hJ9N/5+j/AN+n&amp;#xA;/wAKP+En03/n6P8A36f/AArgqKAO9/4SfTf+fo/9+n/wo/4SfTf+fo/9+n/wrgqKAO9/4SfTf+fo&amp;#xA;/wDfp/8ACj/hJ9N/5+j/AN+n/wAK4KigDvf+En03/n6P/fp/8KP+En03/n6P/fp/8K4KigDvf+En&amp;#xA;03/n6P8A36f/AAo/4SfTf+fo/wDfp/8ACuCooA73/hJ9N/5+j/36f/Cj/hJ9N/5+j/36f/CuCooA&amp;#xA;73/hJ9N/5+j/AN+n/wAKP+En03/n6P8A36f/AArgqKAO9/4SfTf+fo/9+n/wo/4SfTf+fo/9+n/w&amp;#xA;rgqKAO9/4SfTf+fo/wDfp/8ACj/hJ9N/5+j/AN+n/wAK4KigDvf+En03/n6P/fp/8KP+En03/n6P&amp;#xA;/fp/8K4KigDvf+En03/n6P8A36f/AAo/4SfTf+fo/wDfp/8ACuCooA73/hJ9N/5+j/36f/Cj/hJ9&amp;#xA;N/5+j/36f/CuCooA73/hJ9N/5+j/AN+n/wAKP+En03/n6P8A36f/AArgqKAPSLHUbfUI5JLeTzY0&amp;#xA;q9XLeBP+PG6/6+P/AGlFXU0AFFFFABRRRQAUUUUAFFFFABRRRQAUUUUAFV7X/j2jqxVe1/49o6AC&amp;#xA;56x1h/8ALWty56x1h/8ALWgBaKKKAPzHooor+jT+MgpP+WtLRQIKTzfaopZvOlpaDIk832paiooA&amp;#xA;k832paiooNSWioqloGJ5vtS0UUAFFFFABT6ZRQA+mU+mUxH1B+xDHjUvFv8AuW3/ALVr63XpXyR+&amp;#xA;xD/x/eLf9y2/9q19br0r8S4g/wCRpUP6Y4Q/5E1Ikooor54+2CuV8eQyXPhu5jjjEoSWGSWInHmR&amp;#xA;RyxySR/jGJBXVUUAcxqniDRZdBkuZJ7e6sZE8r93+88z/pnVnwfFcWXhfSbe9I+0x20ccv8Av4qW&amp;#xA;Pw/pUd99vi02zjvCP+PqO2j83/vvFbNABRRRQAUUUUAFFFFABRRRQAUUUUAFFFFABRRRQAUUUUAF&amp;#xA;FFFABRRRQAUUUUAFFFFABRRRQAUUUUAFFFFABRRRQAUUUUAFFFFABRRRQAVy3jY/6FbD/npLXU1V&amp;#xA;u7C2vE/fwRyj/poKAPM6K9C/sLTv+gbaf9+Eo/sLTv8AoG2n/fhKAPPaK9C/sLTv+gbaf9+Eo/sL&amp;#xA;Tv8AoG2n/fhKAPPaK9C/sLTv+gbaf9+Eo/sLTv8AoG2n/fhKAPPaK9C/sLTv+gbaf9+Eo/sLTv8A&amp;#xA;oG2n/fhKAPPaK9C/sLTv+gbaf9+Eo/sLTv8AoG2n/fhKAPPaK9C/sLTv+gbaf9+Eo/sLTv8AoG2n&amp;#xA;/fhKAPPaK9C/sLTv+gbaf9+Eo/sLTv8AoG2n/fhKAPPaK9C/sLTv+gbaf9+Eo/sLTv8AoG2n/fhK&amp;#xA;APPaK9C/sLTv+gbaf9+Eo/sLTv8AoG2n/fhKAPPaK9C/sLTv+gbaf9+Eo/sLTv8AoG2n/fhKAPPa&amp;#xA;K9C/sLTv+gbaf9+Eo/sLTv8AoG2n/fhKAPPaK9C/sLTv+gbaf9+Eo/sLTv8AoG2n/fhKAPPaK9C/&amp;#xA;sLTv+gbaf9+Eo/sLTv8AoG2n/fhKAPPaK9C/sLTv+gbaf9+Eo/sLTv8AoG2n/fhKAPPaK9C/sLTv&amp;#xA;+gbaf9+Eo/sLTv8AoG2n/fhKAPPaK9C/sLTv+gbaf9+Eo/sLTv8AoG2n/fhKAPPaK9C/sLTv+gba&amp;#xA;f9+Eo/sLTv8AoG2n/fhKAPPaK9C/sLTv+gbaf9+Eo/sLTv8AoG2n/fhKAMrwJ/x43X/Xx/7Sirqa&amp;#xA;q2tpb2kWy3ijij9I0xVqgAooooAKKKKACiiigAooooAKKKKACiiigAqva/8AHtHViq9r/wAe0dAB&amp;#xA;c9Y6w/8AlrW5c9Y6w/8AlrQAtFFFAH5j0UUV/Rp/GQklLSSUtAipU1FFWZBRRRQAUUUVABUtRVLQ&amp;#xA;bBRRSR0ALRRRQAUUUUAPpZaSllpiPpz9iH/kI+Lf9y2/9q19br0r5I/Yh/4/vFv+5bf+1a+t16V+&amp;#xA;JcQf8jSof0xwh/yJqRJRRRXzx9sFFFct4y+0f2E/2Xz/ADftNrv+zeZ5vlfaI/N/1f7zPl56UAdT&amp;#xA;RXmQl15LTUYYFuJtOjhuZLaO6ik+1Sf884/M8zzP+en/AE0qTUdd8VQCY29ii+TcfZ5JJLaT97/r&amp;#xA;cSRRx+ZJ5f8Aqv8AyJQB6TRXCF9bexvr5jHFc2zyR20PlyeVIO3mD/WSVMusXpvNAnuLW8ihuLaT&amp;#xA;7RH9nk/dy/u/L8z/AMiUAdrRXmFtruvQ6Lgac8d9HBEI7WS3k8pifL8w+Z+8/wBXmX931/d1ZtdY&amp;#xA;8Uq9u0tuk0IEYcrZyE/vJJO58s/uxHH/AMs/+WlAHo1FebaR4k8S3F9pyXFisFoY4zcTyQSp5j+Z&amp;#xA;Kkhx5X7v93HHIN+z/Wj8JdXF5o+ta5q0C3ci21lbXCQy3MkkTjzJftEYj8zy/M8vy8fWOgD0SivL&amp;#xA;JPFfil3lNvY/aLjyjKbUW0gij/0eSWP95/z083y4zHWlJqOtt4c+3tFIb60m8/7LapJme2yd8f7y&amp;#xA;OOQyeX0/6aeX9KAPQaK8uttU8V2s6wramUC3luZDIryb5ZBJIIuI/LPlv+7/ANZHx17Uara+ILnU&amp;#xA;ocQPLGkvmS+WkkUdz/oUv/TT93+88uOgD1GivPY9e12PS5GltriK68zyhbfY5f3f/TTzP3tZ1vq/&amp;#xA;im4SG8uLJ5rpxb3Edj9nkjjjk+zSebH5g/6aYj/ee1AHqdFeav4h8SPbzywW7TRxpI8ay2ciSSER&amp;#xA;xkR/XzPMj/KvSqACiiigAooooAKKKKACiiigAooooAKKKKACiiigAooooAKKKKACiiigAooooAKK&amp;#xA;KKACqGoalZ6VF5l1cwWkfrLJ5dX65rxBp11eTaTNbJFK9jefacXL+Ug/dSR9Qh/56UAa0uo20dvH&amp;#xA;P5qeXJ/q/wDbq/Xndh4Bu7aCWL7WV82SIsYn8uPy/Nkkk8uP/ln/AKyoj4N1id7N7nVZZSHPmrG5&amp;#xA;iz/qvLk95P3fby/9bJQB3/2mL7T9n8wfaMeZ5ftUU+oW0PmeZPHH5cfmye0dcjdeEbpvDvk2su7V&amp;#xA;evnzXEmZPn6SZ8zenPf9Kt6v4f1W7vL2e1kgH2nTvsfmGTy5YZB5n7yM+Wf+elAHXRSeamakrzi6&amp;#xA;8Ja3Pp8kQvVW4E/mPcRT/vLhP3n7uTMcnljmP/np/q6UeBtUCSKdQkmaX5JD9sk8zZ9mij/1nXPm&amp;#xA;RyH/ALaUAejVmWerWWoPLHbXcFzLF/rBFJ5nl1yeieG9UttZjvL29d1SOM+XDNhOIfL8vBGf9Z5k&amp;#xA;n+sPUVm3PgDVoEu5ra7VJ55JC373y9ifaPM8qOTy5PLjk/5afu+1AHo813Ha+X5jpHvk2CrVcY3h&amp;#xA;nU/7DtLRdUuGlR48rJc/8sx28yOON6xB4Q19Yo0TUFjlS3kt/wDj5fj95JJH/wAs/wDWf6v979f3&amp;#xA;dAHp1FeayeGPEkt9Z3M+oQKiXTzyx29xIPLjM0j+Xgx/vP3Z8v8A5Z1Pp/gzU7Ca28y9F/bxR4kj&amp;#xA;luZP9b5cf7z9Jf8Av5QB3M00VrFJJJII405kkNRafqVnqsXmWtzBdx+sUnmVxtp4Jv00jWrW61GW&amp;#xA;6udRt5LfzJZd8eZPMP8Aq/L/AHf+sqnq/hDXdSF1JDPBYXFwIowkNzJiPy45I/N8zy/9Z+8/8hR0&amp;#xA;AekrIJBxUleYXvgO/VrmKC7+zw3FzLcP9luXhk/eCM+Z/q5P3nmCvTKAH0UUUAFFFFABRRRQAUUU&amp;#xA;UAFFFFABRRRQAUUUUAFFFFABRRRQAUUUUAFFFFABRRRQAUUUUAFFFFABRRRQAUUUUAFFFFABVe1/&amp;#xA;49o6sVXtf+PaOgAuesdYf/LWty56x1h/8taAFooooA/Meiiiv6NP4yEkpaSSloEVKmqGpqsyCiii&amp;#xA;gAoooqACpaiqWg2CiiigAooooAKKKKAH0UUUxH07+xD/AMhHxb/uW3/tWvrdelfJH7EP/IR8W/7l&amp;#xA;t/7Vr63XpX4lxB/yNKh/THCH/ImpElFFFfPH2wUUViaxLJFcRxxySRR+X/yyoA26K5b7Xcf8/En/&amp;#xA;AH8o+13H/PxJ/wB/KAOporlvtdx/z8Sf9/KPtdx/z8Sf9/KAOporlvtdx/z8Sf8Afyj7Xcf8/En/&amp;#xA;AH8oA6miuW+13H/PxJ/38o+13H/PxJ/38oA6miuW+13H/PxJ/wB/KPtdx/z8Sf8AfygDqaK5b7Xc&amp;#xA;f8/En/fyj7Xcf8/En/fygDqaK5b7Xcf8/En/AH8o+13H/PxJ/wB/KAOporlvtdx/z8Sf9/KPtdx/&amp;#xA;z8Sf9/KAOporlvtdx/z8Sf8Afyj7Xcf8/En/AH8oA6miuW+13H/PxJ/38o+13H/PxJ/38oA6miuW&amp;#xA;+13H/PxJ/wB/KPtdx/z8Sf8AfygDqaK5b7Xcf8/En/fyj7Xcf8/En/fygDqaK5b7Xcf8/En/AH8o&amp;#xA;+13H/PxJ/wB/KAOporlvtdx/z8Sf9/KPtdx/z8Sf9/KAOporlvtdx/z8Sf8Afyj7Xcf8/En/AH8o&amp;#xA;A6miuW+13H/PxJ/38o+13H/PxJ/38oA6miuW+13H/PxJ/wB/KPtdx/z8Sf8AfygDqaK5b7Xcf8/E&amp;#xA;n/fyq0urSQ3MVt5lxLLJ/q5Yv9VQB2VFUdMkklsozJ+8PrV6gAooooAKKKw/E00kOkSSW8vlSbx+&amp;#xA;8joA3KK8y/ta9/5/bj/v5JR/a17/AM/tx/38koA9NorzL+1r3/n9uP8Av5JR/a17/wA/tx/38koA&amp;#xA;9NorzL+1r3/n9uP+/klH9rXv/P7cf9/JKAPTaK8y/ta9/wCf24/7+SUf2te/8/tx/wB/JKAPTaK8&amp;#xA;y/ta9/5/bj/v5JR/a17/AM/tx/38koA9NorzL+1r3/n9uP8Av5JR/a17/wA/tx/38koA9NorzL+1&amp;#xA;r3/n9uP+/klH9rXv/P7cf9/JKAPTaK8y/ta9/wCf24/7+SUf2te/8/tx/wB/JKAPTaK8y/ta9/5/&amp;#xA;bj/v5JR/a17/AM/tx/38koA9NorzL+1r3/n9uP8Av5JR/a17/wA/tx/38koA9NorzL+1r3/n9uP+&amp;#xA;/klH9rXv/P7cf9/JKAPTaK8y/ta9/wCf24/7+SUf2te/8/tx/wB/JKAPTaK8y/ta9/5/bj/v5JR/&amp;#xA;a17/AM/tx/38koA9NorzL+1r3/n9uP8Av5JR/a17/wA/tx/38koA9NorzL+1r3/n9uP+/klH9rXv&amp;#xA;/P7cf9/JKAPTaK8y/ta9/wCf24/7+SUf2te/8/tx/wB/JKAPTaK8y/ta9/5/bj/v5JR/a17/AM/t&amp;#xA;x/38koA9NorzL+1r3/n9uP8Av5JR/a17/wA/tx/38koA9Norj/B99cXlzdfaJJJNnl+X5r8/8tK7&amp;#xA;CgAooooAKKKKACiiigAooooAKKKKACiiigAqo/8Ax8R/7r/zFW6qyf64f7j/AMxQA656x1h/8ta3&amp;#xA;JYvOrM/sq5/56R0AV6Ks/wBkyf8APWOigD8vqKKK/o0/jISSlpJKWgRUqaoamqzIKKKKACiiioAK&amp;#xA;lqKpaDYKKKKACiiigAooooAfRRRTEfTv7EP/ACEfFv8AuW3/ALVr63XpXyR+xD/yEfFv+5bf+1a+&amp;#xA;t16V+JcQf8jSof0xwh/yJqRJRRRXzx9sFYGs/wDH9F/1zrfrMv8ATJLuXzI7gxfJigDEorT/ALAk&amp;#xA;/wCfn/yHR/YEn/Pz/wCQ6AMyitP+wJP+fn/yHR/YEn/Pz/5DoAzKK0/7Ak/5+f8AyHR/YEn/AD8/&amp;#xA;+Q6AMyitP+wJP+fn/wAh0f2BJ/z8/wDkOgDMorT/ALAk/wCfn/yHR/YEn/Pz/wCQ6AMyitP+wJP+&amp;#xA;fn/yHR/YEn/Pz/5DoAzKK0/7Ak/5+f8AyHR/YEn/AD8/+Q6AMyitP+wJP+fn/wAh0f2BJ/z8/wDk&amp;#xA;OgDMorT/ALAk/wCfn/yHR/YEn/Pz/wCQ6AMyitP+wJP+fn/yHR/YEn/Pz/5DoAzKK0/7Ak/5+f8A&amp;#xA;yHR/YEn/AD8/+Q6AMyitP+wJP+fn/wAh0f2BJ/z8/wDkOgDMorT/ALAk/wCfn/yHR/YEn/Pz/wCQ&amp;#xA;6AMyitP+wJP+fn/yHR/YEn/Pz/5DoAzKK0/7Ak/5+f8AyHR/YEn/AD8/+Q6AMyitP+wJP+fn/wAh&amp;#xA;0f2BJ/z8/wDkOgDMorT/ALAk/wCfn/yHR/YEn/Pz/wCQ6AMyitP+wJP+fn/yHR/YEn/Pz/5DoAt6&amp;#xA;V/x5x/8AA/51oVWtbb7LbJF/rMd6s0AFFFFABWF4s/5A8n/XRP51u1m6zpX9q2Jt/MMf/TSgDzui&amp;#xA;ui/4QSb/AKCEX/gMf/jlH/CCTf8AQQi/8Bj/APHKAOdorov+EEm/6CEX/gMf/jlH/CCTf9BCL/wG&amp;#xA;P/xygDnaK6L/AIQSb/oIRf8AgMf/AI5R/wAIJN/0EIv/AAGP/wAcoA52iui/4QSb/oIRf+Ax/wDj&amp;#xA;lH/CCTf9BCL/AMBj/wDHKAOdorov+EEm/wCghF/4DH/45R/wgk3/AEEIv/AY/wDxygDnaK6L/hBJ&amp;#xA;v+ghF/4DH/45R/wgk3/QQi/8Bj/8coA52iui/wCEEm/6CEX/AIDH/wCOUf8ACCTf9BCL/wABj/8A&amp;#xA;HKAOdorov+EEm/6CEX/gMf8A45R/wgk3/QQi/wDAY/8AxygDnaK6L/hBJv8AoIRf+Ax/+OUf8IJN&amp;#xA;/wBBCL/wGP8A8coA52iui/4QSb/oIRf+Ax/+OUf8IJN/0EIv/AY//HKAOdorov8AhBJv+ghF/wCA&amp;#xA;x/8AjlH/AAgk3/QQi/8AAY//ABygDnaK6L/hBJv+ghF/4DH/AOOUf8IJN/0EIv8AwGP/AMcoA52i&amp;#xA;ui/4QSb/AKCEX/gMf/jlH/CCTf8AQQi/8Bj/APHKAOdorov+EEm/6CEX/gMf/jlH/CCTf9BCL/wG&amp;#xA;P/xygDnaK6L/AIQSb/oIRf8AgMf/AI5R/wAIJN/0EIv/AAGP/wAcoA52iui/4QSb/oIRf+Ax/wDj&amp;#xA;lH/CCTf9BCL/AMBj/wDHKAOdorov+EEm/wCghF/4DH/45R/wgk3/AEEIv/AY/wDxygDnaK6L/hBJ&amp;#xA;v+ghF/4DH/45R/wgk3/QQi/8Bj/8coAXwJ/x833/AGz/APaldnXP6D4f/sWSWR7kS+Z/0z8uugoA&amp;#xA;KKKKACiiigAooooAKKKKACiiigAooooAKqyf64f7j/zFWqqyf64f7j/zFAFqiiigAooooA/KSiii&amp;#xA;v6NP4yEkpaKKBFSpqhqarMgooooAKKKKgAqWoqloNgooooAKKKT/AJa0ALRRRQA+iiimI+nf2If+&amp;#xA;Qj4t/wBy2/8AatfW69K+SP2If+P7xb/uW3/tWvrdelfiXEH/ACNKh/THCH/ImpElFFFfPH2wUUUU&amp;#xA;AFFFFABRRRQAUUUUAFFFFABRRRQAUUUUAFFFFABRRRQAUUUUAFFFFABRRRQAUUUUAFFFFABRRRQA&amp;#xA;UUUUAFFFFABRRRQAUUUUAFFFFABRRRQAUUUUAFFFFABRRRQAUUUUAFFFFABRRRQAUUUUAFFFFABR&amp;#xA;RRQAUUUUAFFFFABRRRQAUUUUAFFFFABRRRQAUUUUAFFFFABRRRQAUUUUAFFFFABRRRQAUUUUAFFF&amp;#xA;FABRRRQAUUUUAFFFFABVWT/XD/cf+Yq1VWT/AFw/3H/mKALVFFFABRRRQB+UlFFFf0afxkFFFFAi&amp;#xA;pU1Q1NVmQUUUUAFFFFQAUUVLQbBRRRQAUUUUAFFFFAD6KKKYj6d/Yh/5CPi3/ctv/atfW69K+SP2&amp;#xA;If8AkI+Lf9y2/wDatfW69K/EuIP+RpUP6Y4Q/wCRNSJKKKK+ePtgrkfGGrvpn9kEXkdjFc3n2aW6&amp;#xA;Pl/u/wB1If8Alp/00SOuuqt9qg/57R/9/KAPN7TxlqN5ZRM9rEZRJAI5vO8v7TJJLJFHmPy5PLjk&amp;#xA;jAkz/wBNKsp8SJJLix8nSopkuD+6mlvY4v8Ann5kX/XXzPMHl/8ATKu/+1Qf89o/+/lH2qD/AJ7R&amp;#xA;/wDfygDgb3xZqFno0WvXKwxWcmR9lFzx5Rk/1u/y/M8zy/8AlmmaveJPFY0u91O1NxFH5elfaLeL&amp;#xA;zPLkkk/e/wCr/wC/ddh9qg/57R/9/KPtUH/PaP8A7+UAcHc/EJoLKR/s0Epjuvs/l/bI45I/9biS&amp;#xA;X/nn5nl8f9dKJfiPdwW0skmkrEPK2xiS8TJk8mKT7/8Aq/LxJ/rPM/Cu8+1Qf89o/wDv5R9qg/57&amp;#xA;R/8AfygDitC+ID65rkVjDYMbUxCX7X9pjGf3ccn+qf8AeGP9598D+dYcfjrUrCe9e6ikuYcyrDHL&amp;#xA;JGkWBdSR+Z5mciOOPy/MMn/PSOvUftUH/PaP/v5R9qg/57R/9/KAPO7r4iXnkYSztLa6aO2kPm3v&amp;#xA;mReXJLFHL+8j/wCefmf6ynz+N7mC4juJbNY4/NuY8m5xEBHdRW/mSYi6fvJJMe3/AH79B+1Qf89o&amp;#xA;/wDv5R9qg/57R/8AfygDzmbxze2l7dtJHBLbo8Txixk3ySRyW5k/5af6z/V/9M6nn+JVxFbXcsVn&amp;#xA;Z3KW8UlyJba+zE8ccUUkn7zy/wDppXf/AGqD/ntH/wB/KPtUH/PaP/v5QBz+heIW1m51O3WGNJbO&amp;#xA;4MWIpvMzH2k9v+uddTVb7VB/z2j/AO/lH2qD/ntH/wB/KALNFVvtUH/PaP8A7+UfaoP+e0f/AH8o&amp;#xA;As0VW+1Qf89o/wDv5R9qg/57R/8AfygCzRVb7VB/z2j/AO/lH2qD/ntH/wB/KALNFVvtUH/PaP8A&amp;#xA;7+UfaoP+e0f/AH8oAs0VW+1Qf89o/wDv5R9qg/57R/8AfygCzRVb7VB/z2j/AO/lH2qD/ntH/wB/&amp;#xA;KALNFVvtUH/PaP8A7+UfaoP+e0f/AH8oAs0VW+1Qf89o/wDv5R9qg/57R/8AfygCzRVb7VB/z2j/&amp;#xA;AO/lH2qD/ntH/wB/KALNFVvtUH/PaP8A7+UfaoP+e0f/AH8oAs0VW+1Qf89o/wDv5R9qg/57R/8A&amp;#xA;fygCzRRRQAUUUUAFFFFABRRRQAUUUUAFFFFABRRRQAUUUUAFFFFABRRRQAUUUUAFFFFABRRRQAUU&amp;#xA;UUAFFFFABRRRQAUUUUAFFFFABRRRQAUUUUAFFFFABRRRQAUUUUAFFFFABRRRQAUUUUAFFFFABRRR&amp;#xA;QAVVk/1w/wBx/wCYq1VWT/XD/cf+YoAtUUUUAFFFFAH5SUUUV/Rp/GQUUUUCKlTVDU1WZBRRRQAk&amp;#xA;tLRRUAFS1FRQbEtFFFABSSUtFABRRRQA+iiimI+nf2If+Qj4t/3Lb/2rX1uvSvkj9iH/AJCPi3/c&amp;#xA;tv8A2rX1uvSvxLiD/kaVD+mOEP8AkTUiSiiivnj7YK5Kb/Wyf9dJa62uSm/1sn/XSWgBKKKKACii&amp;#xA;igAooooAKKKKACiiigAooooAKKKKACiiigAooooAKKKKACiiigAooooAKKKKACiiigAooooAKKKK&amp;#xA;ACiiigAqOxluZr3/AEiOOGOOSPyvKk/1lSVLF/x8Rf8AXSP/ANG0AdTRRRQAUUUUAFFFFABRRRQA&amp;#xA;UUUUAFFFFABRRRQAUUUUAFFFFABRRRQAUUUUAFFFFABRRRQAUUUUAFFFFABRRRQAUUUUAFFFFABR&amp;#xA;RRQAUUUUAFFFFABRRRQAUUUUAFFFFABRRRQAUUUUAFFFFABRRRQAVVk/1w/3H/mKtVVk/wBcP9x/&amp;#xA;5igC1RRRQAUUUUAflJRRRX9Gn8ZBRRRQIh8qSjyql832okoMiOk8qpqKAIfKpak832paDUh8qpqT&amp;#xA;zfajzfagYeV70tJ5vtS0AFFJJRHQAtFFFAD6KKZTEfUH7EP/ACEfFv8AuW3/ALVr63XpXyR+xCf+&amp;#xA;Jj4t/wBy2/8AatfW6dK/EuIP+RpUP6Y4Q/5E1Ikooor54+2Csw6JZySeZ9n59d9adFAGZ/Ydn/z7&amp;#xA;j/vs0f2HZ/8APuP++zWnRQBmf2HZ/wDPuP8Avs0f2HZ/8+4/77NadFAGZ/Ydn/z7j/vs0f2HZ/8A&amp;#xA;PuP++zWnRQBmf2HZ/wDPuP8Avs0f2HZ/8+4/77NadFAGZ/Ydn/z7j/vs0f2HZ/8APuP++zWnRQBl&amp;#xA;/wBjW3/PE/8Af2Sj+xrb/nif+/slalFAGX/Y1t/zxP8A39ko/sa2/wCeJ/7+yVqUUAZf9jW3/PE/&amp;#xA;9/ZKP7Gtv+eJ/wC/slalFAGX/Y1t/wA8T/39ko/sa2/54n/v7JWpRQBl/wBjW3/PE/8Af2Sj+xrb&amp;#xA;/nif+/slalFAGX/Y1t/zxP8A39ko/sa2/wCeJ/7+yVqUUAZf9jW3/PE/9/ZKP7Gtv+eJ/wC/slal&amp;#xA;FAGX/Y1t/wA8T/39ko/sa2/54n/v7JWpRQBl/wBjW3/PE/8Af2Sj+xrb/nif+/slalFAGX/Y1t/z&amp;#xA;xP8A39ko/sa2/wCeJ/7+yVqUUAZf9jW3/PE/9/ZKP7Gtv+eJ/wC/slalFAGX/Y1t/wA8T/39ko/s&amp;#xA;a2/54n/v7JWpRQBl/wBjW3/PE/8Af2Slj0m0ifzAjg/79adFABRRRQAUUUUAFFFFABRRRQAUUUUA&amp;#xA;FFFFABRRRQAUUUUAFFFFABRRRQAUUUUAFFFFABRRRQAUUUUAFFFFABRRRQAUUUUAFFFFABRRRQAU&amp;#xA;UUUAFFFFABRRRQAUUUUAFFFFABRRRQAUUUUAFFFFABRRRQAVVk/1w/3H/mKtVVk/1w/3H/mKALVF&amp;#xA;FFABRRRQB+UlFJHS1/Rp/GQVDL/yyqaoZf8AllQIWiiirMgooooAKKKKgAooqWg2CiiigAooooAK&amp;#xA;KKKACn0yn0wPX/2Vr26t/i3YW8M8iW9zBOJYfM/dSCNJPLr7tjP8q+Ev2Vv+S06Z/wBcJ/8A0CSv&amp;#xA;u2Pp+FfkHFP+/v0R/Q/Av/Ip/wC32Wx0paQdKWvkD9GCiiigAooooAKKKKACiiigAooooAKKKKAC&amp;#xA;iiigAooooAKKKKACiiigAooooAKKKKACiiigAooooAKKKKACiiigAoopM0ALRSZozQAtFJmjNAC0&amp;#xA;UmaM0ALRSZozQAtFJmjNAC0UmaM0ALRSZozQAtFJmjNAC0UmaM0ALRSZozQAtFJmjNAC0UUmaAFo&amp;#xA;oooAKKKKACiiigAooooAKKKKACiiigAooooAKKKKACiiigAooooAKKKKACiiigAooooAKKKKACii&amp;#xA;igAooooAKKKKACiiigAqrJ/rh/uP/MVaqrJ/rh/uP/MUAWqKKKACiiigD8pKKKK/o0/jIKhl/wCW&amp;#xA;VTVDL/yyoELRUNTVZkJFS0UUAFFJLS1ABUkdR0UGxLRRRQAUklLSSUAEdLRRQAU+mU+gD1/9lb/k&amp;#xA;tWl/9cZ//QJK+7o/u/hXwj+yt/yWrS/+uM//AKBJX3dH938K/IuLP9+/7cR/Q3Av/Ip/7fZaHSlp&amp;#xA;B0pa+OR+jhRRRTAKKKKACiiigAooooAKKKKACiiigAooooAKKKKACiiigAooooAKKKKACiiigAoo&amp;#xA;ooAKKKKACiiigAooooAjPyio9wJ4WopWEQJr5I8eftj61ovjDV9I0fQbSW2srmW2824lI83y5fLr&amp;#xA;uwmAxGOqezw6PFzPN8JlNP2mLZ9dZf8AyKMv/kV8U/8ADcPir/oCaZ+ctH/DcPir/oCaZ+ctex/q&amp;#xA;tmn/AD7/APJj5/8A12yb/n4fa2X/AMijL/5FfFP/AA3D4q/6AmmfnLR/w3D4q/6AmmfnLR/qtmn/&amp;#xA;AD7/APJw/wBdsm/5+H2tl/8AIoy/+RXxT/w3D4q/6AmmfnLR/wANw+Kv+gJpn5y0f6rZp/z7/wDJ&amp;#xA;w/12yb/n4fa2X/yKMv8A5FfFP/DcPir/AKAmmfnLR/w3D4q/6AmmfnLR/qtmn/Pv/wAmD/XbJv8A&amp;#xA;n4fa2X/yKMv/AJFfFH/DcXir/oCaX+ctL/w3D4q/6AmmfnLR/qtmn/Pv/wAmD/XbJv8An4fa2X/y&amp;#xA;KMv/AJFfFH/DcXir/oCaZ+ctL/w3D4q/6AmmfnLR/qtmn/Pv/wAnD/XbJv8An4fa2X/yKMv/AJFf&amp;#xA;FP8Aw3D4q/6AmmfnLR/w3D4q/wCgJpn5y0f6rZp/z7/8nD/XbJv+fh9rZf8AyKMv/kV8U/8ADcPi&amp;#xA;r/oCaZ+ctH/DcPir/oCaZ+ctH+q2af8APv8A8nD/AF2yb/n4fa2X/wAijL/5FfFP/DcPir/oCaZ+&amp;#xA;ctH/AA3D4q/6AmmfnLR/qtmn/Pv/AMnD/XbJv+fh9rZf/Ioy/wDkV8U/8Nw+Kv8AoCaZ+ctH/DcP&amp;#xA;ir/oCaZ+ctH+q2af8+//ACcP9dsm/wCfh9rZf/Ioy/8AkV8U/wDDcPir/oCaZ+ctH/DcPir/AKAm&amp;#xA;mfnLR/qtmn/Pv/yYP9dsm/5+H2uYwBzTSRj1r4sj/bb8YTZ26Jpf5yV7p8BvjVJ8XdBvri7sI7C/&amp;#xA;sp44pFhk8yMl+jj9a5cZkmNwVL6xiIe4d2A4myvMsR9Xw9T3z2qiq8cvH7yrFeGfWBRRRQAUUUUA&amp;#xA;FFFFABRRRQAUUUUAFFFFABRRRQAUUUUAFFFFABRRRQAUUUUAFFFFABRRRQAUUUUAFFFFABRRRQAU&amp;#xA;UUUAFVZP9cP9x/5irVVZP9cP9x/5igC1RRRQAUUUUAflJRRRX9Gn8ZBUMv8AyyqaoZf+WVAhaKKK&amp;#xA;syCiiigBv/LWnUktLUAFS1FUtBsFFFFABRRSSUALRRRQAU+mU+gD1/8AZW/5LVpf/XGf/wBAkr7u&amp;#xA;j+7+FfCP7K3/ACWrS/8ArjP/AOgSV93R/d/CvyLiz/fv+3Ef0NwL/wAin/t9lodKWkHSlr45H6OF&amp;#xA;FFFMAooooAKKKKACiiigAooooAKKKKACiiigAooooAKKKKACiiigAooooAKKKKACiiigAooooAKK&amp;#xA;KKACkPSlpD0oAz7rq3+7X5j/ABT/AOSkeK/+wte/+jZK/Ti56t/u1+Y/xT/5KR4r/wCwte/+jZK/&amp;#xA;QeD/APean+A/IPEb/d8OcrRRRX6ofgYUUUUAFFFFABWlpmiXGs22pSQSRxR6fbfaZPN/5aR+ZH/q&amp;#xA;/wDv5WbXW/Dya3W51vT7i4gtpdR06S2t5bmTy4vM/dSRxySf8s/M8vy65MTVqUqXtKZ3Yan7Sp7M&amp;#xA;xItEuZdA/tWPy/s3237F5UX+t8zy/MqtLp9zaW1tLJbyRRyf89Y/Lr0bw9Z/8I9H4V0e7uLWTULj&amp;#xA;xFbX0kVvcR3Hlxx+XHH5skckkf7zzP8AyHV/X764tINfPifWbbWLa8vbeSytor37T/y08yXy/wDn&amp;#xA;n5cfmR/6v/lpXm/2lV5+RK6Pa/s9KH7w88sfDNzqGk6lqMnmW0Vnb/aY/Nj/AHVx+8jj/dyf9tKp&amp;#xA;XOn3EMkcn2K48u4/1UvlyfvP+udeteKNQ1H+zvHf9oeIbe/029jzp0UWo+b5kf2mOSOWOPzP3flx&amp;#xA;1a8UXVrp/gPX4P7Vkvz/AKFJZXd1r32mW48uWL95HbR/6r/Wf9dK5aeZVU3+7+M6Z5ZR9n/EPJNd&amp;#xA;8N6t4Y1E6bqFnJFc/uvL/wCmnmf88v8AnpWbcWkthPJbXFvJayx/8spf3ctezrrwufiUdW1DVEvr&amp;#xA;W808jSZG1WOLy5JLeMf6z/l2k/1sf/XSuT+KGoXF+NKtJ7JIZreOX98NVj1GWSOST/VyS/8ALOP/&amp;#xA;AFnlx114fHVKtWnSqUzmxWX0qVOdSmef0UUV7h8uFFFFABRRRQAUUUUAJnEfFfXf7CX/ACC/Ff8A&amp;#xA;13g/9FvXyIf9XX13+wl/yCvFf/XeD/0W9fK8Tf8AIun6o/QeB1/wsUz6xtuslWKr23WSrFfih/TQ&amp;#xA;UUUUAFFFFABRRRQAUUUUAFFFFABRRRQAUUUUAFFFFABRRRQAUUUUAFFFFABRRRQAUUUUAFFFFABR&amp;#xA;RRQAUUUUAFFFFABVWT/XD/cf+Yq1VWT/AFw/3H/mKALVFFFABRRRQB+UlFFFf0afxkFQy/8ALKpq&amp;#xA;hloELRRRVmQUUUUAJLS0ktLUAFFFFBsS0UUUAFJJS0UAFFFFABT6ZT6APX/2Vv8AktWl/wDXGf8A&amp;#xA;9Akr7uj+7+FfCP7K3/JatL/64z/+gSV93R/d/CvyLiz/AH7/ALcR/Q3Av/Ip/wC32Wh0paQdKWvj&amp;#xA;kfo4UUUUwCiiigAooooAKKKKACiiigAooooAKKKKACiiigAooooAKKKKACiiigAooooAKKKKACii&amp;#xA;igAooooAKKKQ9KAKM3LsuMccV+e3xP8AhB4yj+IWv3KeGr++tbnUbm5iurKOST93LLJJ/wAs6/Q6&amp;#xA;SBWA9aieI4ODgj2r1MszKplNX2lI+Zz3IqOfU4U5zcLH5kf8Kj8cf9Crrn/guko/4VH44/6FXXP/&amp;#xA;AAXSV+nH2ZfQflR9mX0H5V9Z/rhi/wDn1A+M/wCIdYX/AJ/P7j8x/wDhUfjj/oVdc/8ABdJR/wAK&amp;#xA;j8cf9Crrn/gukr9OPsy+g/Kj7MvoPyo/1wxf/PqAf8Q6wv8Az+f3H5j/APCo/HH/AEKuuf8Aguko&amp;#xA;/wCFR+OP+hV1z/wXSV+nH2ZfQflR9mX0H5Uf64Yv/n1AP+IdYX/n8/uPzH/4VH44/wChV1z/AMF0&amp;#xA;lH/Co/HH/Qqa5/4LpK/Tj7MvoPyoFsueg/Kj/XDF/wDPmA/+IdYb/n8z807H4XeO9K1G2vbfwlrn&amp;#xA;2q2kjkj/AOJdJUV18KPHd3cyXMng7XPNkk8z/kHSV+mXl+9Hl+9Z/wCt2M/58wM/9QsB/wA/pn5j&amp;#xA;f8Kj8cf9Cprn/guko/4VH44/6FXXP/BdJX6cG2XPQUfZl9B+VX/rfi/+fMPuNP8AiHeG/wCf7PzH&amp;#xA;/wCFR+OP+hV1z/wXSUf8Kj8cf9Crrn/gukr9OPsy+g/Kj7MvoPyp/wCt+L/58w+4P+Id4b/n+z8x&amp;#xA;/wDhUfjj/oVdc/8ABdJR/wAKj8cf9Crrn/gukr9OPsy+g/Kj7MvoPyo/1wxf/PqAv+IdYX/n8/uP&amp;#xA;zH/4VH44/wChV1z/AMF0lH/Co/HH/Qq65/4LpK/Tj7MvoPyo+zL6D8qP9cMX/wA+oB/xDrC/8/n9&amp;#xA;x+Y//Co/HH/Qq65/4LpKP+FR+OP+hV1z/wAF0lfpx9mX0H5UfZl9B+VH+uGL/wCfUA/4h1hf+fz+&amp;#xA;4/Mf/hUfjj/oVdc/8F0lH/Co/HH/AEKmuf8Agukr9OPsy+g/KgWy5HA/Kj/XDF/8+oB/xDrC/wDP&amp;#xA;5/cfmUvwg8aqMJ4O1wn1/s+Svqf9kXwBr3gzwxrcut6dPpf224jkihuuJPLjjGP3dfSCHdnNMkjV&amp;#xA;wMivHzDiHEZlQ9lUgj1co4RwmUYn63TqzuT23WSrFRxRCMVJXy5+iBRRRQAUUUUAFFFFABRRRQAU&amp;#xA;UUUAFFFFABRRRQAUUUUAFFFFABRRRQAUUUUAFFFFABRRRQAUUUUAFFFFABRRRQAUUUUAFVZP9cP9&amp;#xA;x/5irVVZP9cP9x/5igC1RRRQAUUUUAf/2VBLAwQUAAYACAAAACEAfhJdFuEAAAALAQAADwAAAGRy&amp;#xA;cy9kb3ducmV2LnhtbEyPQUvDQBCF74L/YRnBm92kIbaN2ZRS1FMRbAXxts1Ok9DsbMhuk/TfO57s&amp;#xA;bWbe48338vVkWzFg7xtHCuJZBAKpdKahSsHX4e1pCcIHTUa3jlDBFT2si/u7XGfGjfSJwz5UgkPI&amp;#xA;Z1pBHUKXSenLGq32M9chsXZyvdWB176Sptcjh9tWzqPoWVrdEH+odYfbGsvz/mIVvI963CTx67A7&amp;#xA;n7bXn0P68b2LUanHh2nzAiLgFP7N8IfP6FAw09FdyHjRKkjiNGErC/MlD+xYpYsViKOCdMEXWeTy&amp;#xA;tkPxCwAA//8DAFBLAwQUAAYACAAAACEAWGCzG7oAAAAiAQAAGQAAAGRycy9fcmVscy9lMm9Eb2Mu&amp;#xA;eG1sLnJlbHOEj8sKwjAQRfeC/xBmb9O6EJGmbkRwK/UDhmSaRpsHSRT79wbcKAgu517uOUy7f9qJ&amp;#xA;PSgm452ApqqBkZNeGacFXPrjagssZXQKJ+9IwEwJ9t1y0Z5pwlxGaTQhsUJxScCYc9hxnuRIFlPl&amp;#xA;A7nSDD5azOWMmgeUN9TE13W94fGTAd0Xk52UgHhSDbB+DsX8n+2HwUg6eHm35PIPBTe2uAsQo6Ys&amp;#xA;wJIy+A6b6hpIA+9a/vVZ9wIAAP//AwBQSwECLQAUAAYACAAAACEAihU/mAwBAAAVAgAAEwAAAAAA&amp;#xA;AAAAAAAAAAAAAAAAW0NvbnRlbnRfVHlwZXNdLnhtbFBLAQItABQABgAIAAAAIQA4/SH/1gAAAJQB&amp;#xA;AAALAAAAAAAAAAAAAAAAAD0BAABfcmVscy8ucmVsc1BLAQItABQABgAIAAAAIQCg2Szi+gQAAEkT&amp;#xA;AAAOAAAAAAAAAAAAAAAAADwCAABkcnMvZTJvRG9jLnhtbFBLAQItAAoAAAAAAAAAIQASOnUDHSsB&amp;#xA;AB0rAQAVAAAAAAAAAAAAAAAAAGIHAABkcnMvbWVkaWEvaW1hZ2UxLmpwZWdQSwECLQAUAAYACAAA&amp;#xA;ACEAfhJdFuEAAAALAQAADwAAAAAAAAAAAAAAAACyMgEAZHJzL2Rvd25yZXYueG1sUEsBAi0AFAAG&amp;#xA;AAgAAAAhAFhgsxu6AAAAIgEAABkAAAAAAAAAAAAAAAAAwDMBAGRycy9fcmVscy9lMm9Eb2MueG1s&amp;#xA;LnJlbHNQSwUGAAAAAAYABgB9AQAAsTQBAAAA&amp;#xA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5" o:spid="_x0000_s1027" type="#_x0000_t75" style="position:absolute;left:406;top:1676;width:40303;height:36830;visibility:visible;mso-wrap-style:square" o:gfxdata="UEsDBBQABgAIAAAAIQDb4fbL7gAAAIUBAAATAAAAW0NvbnRlbnRfVHlwZXNdLnhtbHyQz07DMAyH&amp;#xA;70i8Q+QralM4IITa7kDhCAiNB7ASt43WOlEcyvb2pNu4IODoPz9/n1xv9vOkForiPDdwXVagiI23&amp;#xA;jocG3rdPxR0oScgWJ8/UwIEENu3lRb09BBKV0ywNjCmFe63FjDSjlD4Q50nv44wpl3HQAc0OB9I3&amp;#xA;VXWrjedEnIq03oC27qjHjympx31un0wiTQLq4bS4shrAECZnMGVTvbD9QSnOhDInjzsyuiBXWQP0&amp;#xA;r4R18jfgnHvJr4nOknrFmJ5xzhraRtHWf3Kkpfz/yGo5S+H73hkquyhdjr3R8m2lj09svwAAAP//&amp;#xA;AwBQSwMEFAAGAAgAAAAhAFr0LFu/AAAAFQEAAAsAAABfcmVscy8ucmVsc2zPwWrDMAwG4Ptg72B0&amp;#xA;X5TuUMaI01uh19I+gLGVxCy2jGSy9e1nemrHjpL4P0nD4SetZiPRyNnCruvBUPYcYp4tXC/Htw8w&amp;#xA;Wl0ObuVMFm6kcBhfX4Yzra62kC6xqGlKVgtLreUTUf1CyWnHhXKbTCzJ1VbKjMX5LzcTvvf9HuXR&amp;#xA;gPHJNKdgQU5hB+ZyK23zHztFL6w81c5zQp6m6P9TMfB3PtPWFCczVQtB9N4U2rp2HOA44NMz4y8A&amp;#xA;AAD//wMAUEsDBBQABgAIAAAAIQApFF24wgAAANwAAAAPAAAAZHJzL2Rvd25yZXYueG1sRE9Na8JA&amp;#xA;EL0L/odlhN50Y1pFo6uIUCjkUDQteByyYxLMzobdVdP++m5B8DaP9znrbW9acSPnG8sKppMEBHFp&amp;#xA;dcOVgq/ifbwA4QOyxtYyKfghD9vNcLDGTNs7H+h2DJWIIewzVFCH0GVS+rImg35iO+LIna0zGCJ0&amp;#xA;ldQO7zHctDJNkrk02HBsqLGjfU3l5Xg1CjDX1fUNz98uL2Zp+nla9r95UOpl1O9WIAL14Sl+uD90&amp;#xA;nP86g/9n4gVy8wcAAP//AwBQSwECLQAUAAYACAAAACEA2+H2y+4AAACFAQAAEwAAAAAAAAAAAAAA&amp;#xA;AAAAAAAAW0NvbnRlbnRfVHlwZXNdLnhtbFBLAQItABQABgAIAAAAIQBa9CxbvwAAABUBAAALAAAA&amp;#xA;AAAAAAAAAAAAAB8BAABfcmVscy8ucmVsc1BLAQItABQABgAIAAAAIQApFF24wgAAANwAAAAPAAAA&amp;#xA;AAAAAAAAAAAAAAcCAABkcnMvZG93bnJldi54bWxQSwUGAAAAAAMAAwC3AAAA9gIAAAAA&amp;#xA;">
                  <v:imagedata r:id="rId19" o:title="" croptop="2603f" cropbottom="2298f" cropleft="502f"/>
                </v:shape>
                <v:shape id="Graphic 136" o:spid="_x0000_s1028" style="position:absolute;width:40805;height:39998;visibility:visible;mso-wrap-style:square;v-text-anchor:top" coordsize="4080510,3999865" o:gfxdata="UEsDBBQABgAIAAAAIQDb4fbL7gAAAIUBAAATAAAAW0NvbnRlbnRfVHlwZXNdLnhtbHyQz07DMAyH&amp;#xA;70i8Q+QralM4IITa7kDhCAiNB7ASt43WOlEcyvb2pNu4IODoPz9/n1xv9vOkForiPDdwXVagiI23&amp;#xA;jocG3rdPxR0oScgWJ8/UwIEENu3lRb09BBKV0ywNjCmFe63FjDSjlD4Q50nv44wpl3HQAc0OB9I3&amp;#xA;VXWrjedEnIq03oC27qjHjympx31un0wiTQLq4bS4shrAECZnMGVTvbD9QSnOhDInjzsyuiBXWQP0&amp;#xA;r4R18jfgnHvJr4nOknrFmJ5xzhraRtHWf3Kkpfz/yGo5S+H73hkquyhdjr3R8m2lj09svwAAAP//&amp;#xA;AwBQSwMEFAAGAAgAAAAhAFr0LFu/AAAAFQEAAAsAAABfcmVscy8ucmVsc2zPwWrDMAwG4Ptg72B0&amp;#xA;X5TuUMaI01uh19I+gLGVxCy2jGSy9e1nemrHjpL4P0nD4SetZiPRyNnCruvBUPYcYp4tXC/Htw8w&amp;#xA;Wl0ObuVMFm6kcBhfX4Yzra62kC6xqGlKVgtLreUTUf1CyWnHhXKbTCzJ1VbKjMX5LzcTvvf9HuXR&amp;#xA;gPHJNKdgQU5hB+ZyK23zHztFL6w81c5zQp6m6P9TMfB3PtPWFCczVQtB9N4U2rp2HOA44NMz4y8A&amp;#xA;AAD//wMAUEsDBBQABgAIAAAAIQDqINgywwAAANwAAAAPAAAAZHJzL2Rvd25yZXYueG1sRE/basJA&amp;#xA;EH0X+g/LFHwR3VSp2tRVVBCFvrTqB4zZMQnNzobs5qJf7wqFvs3hXGex6kwhGqpcblnB2ygCQZxY&amp;#xA;nXOq4HzaDecgnEfWWFgmBTdysFq+9BYYa9vyDzVHn4oQwi5GBZn3ZSylSzIy6Ea2JA7c1VYGfYBV&amp;#xA;KnWFbQg3hRxH0VQazDk0ZFjSNqPk91gbBc3+sqmxvdeHbfvxXQ/eZ1dz+1Kq/9qtP0F46vy/+M99&amp;#xA;0GH+ZArPZ8IFcvkAAAD//wMAUEsBAi0AFAAGAAgAAAAhANvh9svuAAAAhQEAABMAAAAAAAAAAAAA&amp;#xA;AAAAAAAAAFtDb250ZW50X1R5cGVzXS54bWxQSwECLQAUAAYACAAAACEAWvQsW78AAAAVAQAACwAA&amp;#xA;AAAAAAAAAAAAAAAfAQAAX3JlbHMvLnJlbHNQSwECLQAUAAYACAAAACEA6iDYMsMAAADcAAAADwAA&amp;#xA;AAAAAAAAAAAAAAAHAgAAZHJzL2Rvd25yZXYueG1sUEsFBgAAAAADAAMAtwAAAPcCAAAAAA==&amp;#xA;" path="m4075747,l4762,,3289,228,1968,914,914,1968,228,3289,,4762,,3994975r4762,4763l4075747,3999738r4763,-4763l9525,3994975r-4763,-4762l9525,3990213,9525,9525r-4763,l9525,4762r4070985,l4080281,3289r-686,-1321l4078541,914r-1321,-686l4075747,xem9525,3990213r-4763,l9525,3994975r,-4762xem4070985,3990213r-4061460,l9525,3994975r4061460,l4070985,3990213xem4070985,4762r,3990213l4075747,3990213r4763,l4080510,9525r-4763,l4070985,4762xem4080510,3990213r-4763,l4070985,3994975r9525,l4080510,3990213xem9525,4762l4762,9525r4763,l9525,4762xem4070985,4762l9525,4762r,4763l4070985,9525r,-4763xem4080510,4762r-9525,l4075747,9525r4763,l4080510,476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C418FC">
        <w:t xml:space="preserve">Once the customer logins in the digital channel customer can view its </w:t>
      </w:r>
      <w:r w:rsidR="00742ACD">
        <w:t xml:space="preserve">Demographic </w:t>
      </w:r>
      <w:proofErr w:type="gramStart"/>
      <w:r w:rsidR="00C418FC">
        <w:t>&amp;  Active</w:t>
      </w:r>
      <w:proofErr w:type="gramEnd"/>
      <w:r w:rsidR="00C418FC">
        <w:t xml:space="preserve"> contracts</w:t>
      </w:r>
      <w:r w:rsidR="00740946">
        <w:t>,</w:t>
      </w:r>
      <w:r w:rsidR="00C418FC">
        <w:t xml:space="preserve"> the user will click on the contract no and all the details will be visible to him as per the contracts.</w:t>
      </w:r>
      <w:r w:rsidR="003943EF">
        <w:t xml:space="preserve"> Below is the Dummy screen attach for reference.</w:t>
      </w:r>
    </w:p>
    <w:p w14:paraId="458AC80D" w14:textId="3A39A803" w:rsidR="00CB445D" w:rsidRDefault="00C418FC" w:rsidP="00CB445D">
      <w:pPr>
        <w:pStyle w:val="BodyText"/>
        <w:numPr>
          <w:ilvl w:val="1"/>
          <w:numId w:val="11"/>
        </w:numPr>
        <w:spacing w:before="223"/>
      </w:pPr>
      <w:r>
        <w:t>The contract detail will be visible once the user clicks on the contract no</w:t>
      </w:r>
      <w:r w:rsidR="00740946">
        <w:t xml:space="preserve">, the contract details will be fetched </w:t>
      </w:r>
      <w:r w:rsidR="00CB445D">
        <w:t xml:space="preserve">from Core system the data will be the next payment date, no of installment </w:t>
      </w:r>
      <w:proofErr w:type="gramStart"/>
      <w:r w:rsidR="00CB445D">
        <w:t>paid ,</w:t>
      </w:r>
      <w:proofErr w:type="gramEnd"/>
      <w:r w:rsidR="00CB445D">
        <w:t xml:space="preserve"> current outstanding, etc.</w:t>
      </w:r>
    </w:p>
    <w:p w14:paraId="1503CD0A" w14:textId="6A1F46EA" w:rsidR="003943EF" w:rsidRDefault="003943EF" w:rsidP="00740946">
      <w:pPr>
        <w:pStyle w:val="BodyText"/>
        <w:spacing w:before="223"/>
        <w:ind w:left="1440"/>
      </w:pPr>
      <w:r>
        <w:t xml:space="preserve"> below is the SS attach for reference.</w:t>
      </w:r>
    </w:p>
    <w:p w14:paraId="4CF05DCB" w14:textId="47928FA2" w:rsidR="00CB445D" w:rsidRDefault="00CB445D" w:rsidP="00740946">
      <w:pPr>
        <w:pStyle w:val="BodyText"/>
        <w:spacing w:before="223"/>
        <w:ind w:left="1440"/>
      </w:pPr>
      <w:r w:rsidRPr="00CB445D">
        <w:rPr>
          <w:noProof/>
        </w:rPr>
        <w:drawing>
          <wp:inline distT="0" distB="0" distL="0" distR="0" wp14:anchorId="5C9D0321" wp14:editId="0CEA4592">
            <wp:extent cx="4890655" cy="2075546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7560" cy="207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1EF2" w14:textId="77777777" w:rsidR="00357138" w:rsidRDefault="00357138" w:rsidP="00357138">
      <w:pPr>
        <w:pStyle w:val="BodyText"/>
        <w:spacing w:before="223"/>
        <w:ind w:left="1440"/>
      </w:pPr>
    </w:p>
    <w:p w14:paraId="70B145BE" w14:textId="127BA36B" w:rsidR="003943EF" w:rsidRDefault="003943EF" w:rsidP="00EE09ED">
      <w:pPr>
        <w:pStyle w:val="ListParagraph"/>
      </w:pPr>
    </w:p>
    <w:p w14:paraId="2C390E3F" w14:textId="23E46094" w:rsidR="00CB445D" w:rsidRDefault="00CB445D" w:rsidP="00EE09ED">
      <w:pPr>
        <w:pStyle w:val="ListParagraph"/>
      </w:pPr>
    </w:p>
    <w:p w14:paraId="0B59D181" w14:textId="77777777" w:rsidR="00CB445D" w:rsidRDefault="00CB445D" w:rsidP="00EE09ED">
      <w:pPr>
        <w:pStyle w:val="ListParagraph"/>
      </w:pPr>
    </w:p>
    <w:p w14:paraId="49377C88" w14:textId="4C0E4564" w:rsidR="003943EF" w:rsidRDefault="003943EF" w:rsidP="003943EF">
      <w:pPr>
        <w:pStyle w:val="BodyText"/>
        <w:spacing w:before="223"/>
      </w:pPr>
    </w:p>
    <w:p w14:paraId="5A88E525" w14:textId="77777777" w:rsidR="00FA63C3" w:rsidRDefault="00FA63C3" w:rsidP="003943EF">
      <w:pPr>
        <w:pStyle w:val="BodyText"/>
        <w:spacing w:before="223"/>
      </w:pPr>
    </w:p>
    <w:p w14:paraId="10F65090" w14:textId="199A9448" w:rsidR="003943EF" w:rsidRDefault="003943EF" w:rsidP="003943EF">
      <w:pPr>
        <w:pStyle w:val="BodyText"/>
        <w:spacing w:before="223"/>
      </w:pPr>
    </w:p>
    <w:p w14:paraId="7A32A96B" w14:textId="0A70EC64" w:rsidR="00C418FC" w:rsidRDefault="00C418FC" w:rsidP="00D11B9D">
      <w:pPr>
        <w:pStyle w:val="BodyText"/>
        <w:numPr>
          <w:ilvl w:val="0"/>
          <w:numId w:val="11"/>
        </w:numPr>
        <w:spacing w:before="159"/>
      </w:pPr>
      <w:r>
        <w:t>Change Customer Info</w:t>
      </w:r>
    </w:p>
    <w:p w14:paraId="29295D46" w14:textId="6FEDFAA5" w:rsidR="00C418FC" w:rsidRDefault="00C418FC" w:rsidP="00D11B9D">
      <w:pPr>
        <w:pStyle w:val="BodyText"/>
        <w:numPr>
          <w:ilvl w:val="1"/>
          <w:numId w:val="11"/>
        </w:numPr>
        <w:spacing w:before="159"/>
      </w:pPr>
      <w:r>
        <w:t xml:space="preserve">The user can change and update the Demographic detail by clicking on Update button provided in the </w:t>
      </w:r>
      <w:r w:rsidR="003943EF">
        <w:t>information which needs to be update.</w:t>
      </w:r>
    </w:p>
    <w:p w14:paraId="17B56DA7" w14:textId="77777777" w:rsidR="003943EF" w:rsidRDefault="003943EF" w:rsidP="003943EF">
      <w:pPr>
        <w:pStyle w:val="BodyText"/>
        <w:spacing w:before="159"/>
      </w:pPr>
    </w:p>
    <w:p w14:paraId="11CD1562" w14:textId="55542A32" w:rsidR="00C418FC" w:rsidRDefault="003943EF" w:rsidP="00D11B9D">
      <w:pPr>
        <w:pStyle w:val="BodyText"/>
        <w:numPr>
          <w:ilvl w:val="1"/>
          <w:numId w:val="11"/>
        </w:numPr>
        <w:spacing w:before="159"/>
      </w:pPr>
      <w:r>
        <w:t>T</w:t>
      </w:r>
      <w:r w:rsidR="00C418FC">
        <w:t xml:space="preserve">he updated demographic detail should be visible in the core system.              </w:t>
      </w:r>
    </w:p>
    <w:p w14:paraId="35894CE8" w14:textId="04EACEB4" w:rsidR="00C418FC" w:rsidRDefault="00C418FC" w:rsidP="00D11B9D">
      <w:pPr>
        <w:pStyle w:val="BodyText"/>
        <w:numPr>
          <w:ilvl w:val="0"/>
          <w:numId w:val="11"/>
        </w:numPr>
        <w:spacing w:before="159"/>
      </w:pPr>
      <w:r>
        <w:t>Service Module</w:t>
      </w:r>
    </w:p>
    <w:p w14:paraId="71635E6A" w14:textId="01149024" w:rsidR="00C418FC" w:rsidRDefault="00C418FC" w:rsidP="00D11B9D">
      <w:pPr>
        <w:pStyle w:val="BodyText"/>
        <w:numPr>
          <w:ilvl w:val="1"/>
          <w:numId w:val="11"/>
        </w:numPr>
        <w:spacing w:before="159"/>
      </w:pPr>
      <w:r>
        <w:t xml:space="preserve">There will be the service module tab given in the Digital application where user </w:t>
      </w:r>
      <w:proofErr w:type="gramStart"/>
      <w:r>
        <w:t xml:space="preserve">will </w:t>
      </w:r>
      <w:r w:rsidR="00D11B9D">
        <w:t xml:space="preserve"> have</w:t>
      </w:r>
      <w:proofErr w:type="gramEnd"/>
      <w:r w:rsidR="00D11B9D">
        <w:t xml:space="preserve"> option to select the type of service which he wants to opt for from the given dropdown list.</w:t>
      </w:r>
    </w:p>
    <w:p w14:paraId="0CEA6CFA" w14:textId="519DC249" w:rsidR="00D11B9D" w:rsidRDefault="00D11B9D" w:rsidP="00D11B9D">
      <w:pPr>
        <w:pStyle w:val="BodyText"/>
        <w:spacing w:before="159"/>
        <w:ind w:left="1440"/>
      </w:pPr>
      <w:r>
        <w:t xml:space="preserve">The dropdown list will contain </w:t>
      </w:r>
    </w:p>
    <w:p w14:paraId="1E0C6650" w14:textId="371B6893" w:rsidR="007E13E9" w:rsidRDefault="00D11B9D" w:rsidP="005A74C1">
      <w:pPr>
        <w:pStyle w:val="BodyText"/>
        <w:numPr>
          <w:ilvl w:val="0"/>
          <w:numId w:val="12"/>
        </w:numPr>
        <w:spacing w:before="159"/>
      </w:pPr>
      <w:r>
        <w:t>Early settlement</w:t>
      </w:r>
    </w:p>
    <w:p w14:paraId="2865743A" w14:textId="5BBB8FDD" w:rsidR="00D11B9D" w:rsidRDefault="00C97AF1" w:rsidP="00D11B9D">
      <w:pPr>
        <w:pStyle w:val="BodyText"/>
        <w:numPr>
          <w:ilvl w:val="0"/>
          <w:numId w:val="12"/>
        </w:numPr>
        <w:spacing w:before="159"/>
      </w:pPr>
      <w:r>
        <w:t>Partial Payment</w:t>
      </w:r>
      <w:r w:rsidR="00D11B9D">
        <w:t xml:space="preserve"> </w:t>
      </w:r>
    </w:p>
    <w:p w14:paraId="1490B620" w14:textId="2F451AD7" w:rsidR="00D11B9D" w:rsidRDefault="00D11B9D" w:rsidP="00D11B9D">
      <w:pPr>
        <w:pStyle w:val="BodyText"/>
        <w:numPr>
          <w:ilvl w:val="0"/>
          <w:numId w:val="12"/>
        </w:numPr>
        <w:spacing w:before="159"/>
      </w:pPr>
      <w:r>
        <w:t>Restructure</w:t>
      </w:r>
    </w:p>
    <w:p w14:paraId="2FA01247" w14:textId="2535E210" w:rsidR="00F65653" w:rsidRDefault="00F742D2" w:rsidP="00F65653">
      <w:pPr>
        <w:pStyle w:val="BodyText"/>
        <w:numPr>
          <w:ilvl w:val="0"/>
          <w:numId w:val="12"/>
        </w:numPr>
        <w:spacing w:before="159"/>
      </w:pPr>
      <w:r>
        <w:t>Top Up</w:t>
      </w:r>
    </w:p>
    <w:p w14:paraId="46885E21" w14:textId="780726A6" w:rsidR="005E1066" w:rsidRDefault="005E1066" w:rsidP="00D11B9D">
      <w:pPr>
        <w:pStyle w:val="BodyText"/>
        <w:numPr>
          <w:ilvl w:val="0"/>
          <w:numId w:val="12"/>
        </w:numPr>
        <w:spacing w:before="159"/>
      </w:pPr>
      <w:r>
        <w:t>Loan Transfer</w:t>
      </w:r>
    </w:p>
    <w:p w14:paraId="623269A2" w14:textId="1420D4BD" w:rsidR="005A74C1" w:rsidRDefault="005A74C1" w:rsidP="005A74C1">
      <w:pPr>
        <w:pStyle w:val="BodyText"/>
        <w:spacing w:before="159"/>
      </w:pPr>
      <w:r>
        <w:t>Below is the Dummy SS for reference,</w:t>
      </w:r>
    </w:p>
    <w:p w14:paraId="4A8E2017" w14:textId="076AA40B" w:rsidR="005A74C1" w:rsidRDefault="005A74C1" w:rsidP="005A74C1">
      <w:pPr>
        <w:pStyle w:val="BodyText"/>
        <w:spacing w:before="159"/>
      </w:pPr>
      <w:r>
        <w:rPr>
          <w:noProof/>
        </w:rPr>
        <w:drawing>
          <wp:inline distT="0" distB="0" distL="0" distR="0" wp14:anchorId="2C118AFE" wp14:editId="16FCEDEC">
            <wp:extent cx="6431280" cy="340868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EC0D" w14:textId="643C7CF3" w:rsidR="00CB445D" w:rsidRDefault="00CB445D" w:rsidP="005A74C1">
      <w:pPr>
        <w:pStyle w:val="BodyText"/>
        <w:spacing w:before="159"/>
      </w:pPr>
    </w:p>
    <w:p w14:paraId="7F926A44" w14:textId="673BF6B2" w:rsidR="00CB445D" w:rsidRDefault="00CB445D" w:rsidP="005A74C1">
      <w:pPr>
        <w:pStyle w:val="BodyText"/>
        <w:spacing w:before="159"/>
      </w:pPr>
      <w:r>
        <w:t xml:space="preserve">For Early settlement the user will selects the option of Early settlement from the </w:t>
      </w:r>
      <w:r w:rsidR="00756503">
        <w:t xml:space="preserve">New digital and add the description If </w:t>
      </w:r>
      <w:proofErr w:type="gramStart"/>
      <w:r w:rsidR="00756503">
        <w:t>required ,</w:t>
      </w:r>
      <w:proofErr w:type="gramEnd"/>
      <w:r w:rsidR="00756503">
        <w:t xml:space="preserve"> post submit the request will be triggered to core system where core system will </w:t>
      </w:r>
      <w:r w:rsidR="00756503">
        <w:lastRenderedPageBreak/>
        <w:t>calculate the Early settlement amount and it will be displayed in Digital system.</w:t>
      </w:r>
    </w:p>
    <w:p w14:paraId="2C5B732E" w14:textId="0F7E57CD" w:rsidR="00CB445D" w:rsidRDefault="00C04777" w:rsidP="005E1066">
      <w:pPr>
        <w:pStyle w:val="BodyText"/>
        <w:spacing w:before="159"/>
      </w:pPr>
      <w:r>
        <w:t xml:space="preserve">Please </w:t>
      </w:r>
      <w:proofErr w:type="gramStart"/>
      <w:r>
        <w:t>Note :</w:t>
      </w:r>
      <w:proofErr w:type="gramEnd"/>
      <w:r>
        <w:t xml:space="preserve"> For the Early settlement the </w:t>
      </w:r>
      <w:r w:rsidR="00C97AF1">
        <w:t xml:space="preserve">ND </w:t>
      </w:r>
      <w:r>
        <w:t>system s</w:t>
      </w:r>
      <w:r w:rsidR="00C97AF1">
        <w:t>hould display all the amount calculated in the core system, Similarly for partial payment.</w:t>
      </w:r>
    </w:p>
    <w:p w14:paraId="0DD802DB" w14:textId="28F49039" w:rsidR="00D11B9D" w:rsidRDefault="00D11B9D" w:rsidP="00D11B9D">
      <w:pPr>
        <w:pStyle w:val="BodyText"/>
        <w:spacing w:before="159"/>
      </w:pPr>
      <w:proofErr w:type="gramStart"/>
      <w:r>
        <w:t>Note  :</w:t>
      </w:r>
      <w:proofErr w:type="gramEnd"/>
      <w:r>
        <w:t xml:space="preserve"> For </w:t>
      </w:r>
      <w:r w:rsidR="00F742D2">
        <w:t xml:space="preserve">Buy Out </w:t>
      </w:r>
      <w:r>
        <w:t xml:space="preserve">it will be the new journey </w:t>
      </w:r>
      <w:r w:rsidR="00F742D2">
        <w:t>and user has to select the Product (</w:t>
      </w:r>
      <w:proofErr w:type="spellStart"/>
      <w:r w:rsidR="00F742D2">
        <w:t>Tawaruq</w:t>
      </w:r>
      <w:proofErr w:type="spellEnd"/>
      <w:r w:rsidR="00F742D2">
        <w:t xml:space="preserve">/ Ijarah) and Sub product as Buy out. </w:t>
      </w:r>
    </w:p>
    <w:p w14:paraId="494DA749" w14:textId="5BF2289A" w:rsidR="007E13E9" w:rsidRDefault="007E13E9" w:rsidP="00D11B9D">
      <w:pPr>
        <w:pStyle w:val="BodyText"/>
        <w:spacing w:before="159"/>
      </w:pPr>
      <w:r>
        <w:t>Below is the Dummy SS for reference.</w:t>
      </w:r>
    </w:p>
    <w:p w14:paraId="7653654F" w14:textId="12322650" w:rsidR="007E13E9" w:rsidRDefault="007E13E9" w:rsidP="00D11B9D">
      <w:pPr>
        <w:pStyle w:val="BodyText"/>
        <w:spacing w:before="159"/>
      </w:pPr>
      <w:r>
        <w:rPr>
          <w:noProof/>
        </w:rPr>
        <w:drawing>
          <wp:inline distT="0" distB="0" distL="0" distR="0" wp14:anchorId="28213822" wp14:editId="67176048">
            <wp:extent cx="6248400" cy="2672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B6E4" w14:textId="770866E4" w:rsidR="00E42884" w:rsidRDefault="00FA63C3">
      <w:pPr>
        <w:pStyle w:val="Heading3"/>
        <w:numPr>
          <w:ilvl w:val="1"/>
          <w:numId w:val="4"/>
        </w:numPr>
        <w:tabs>
          <w:tab w:val="left" w:pos="828"/>
          <w:tab w:val="left" w:pos="829"/>
        </w:tabs>
        <w:spacing w:before="187"/>
        <w:ind w:hanging="722"/>
        <w:rPr>
          <w:color w:val="3B3B3A"/>
        </w:rPr>
      </w:pPr>
      <w:bookmarkStart w:id="4" w:name="_Toc195433195"/>
      <w:r>
        <w:rPr>
          <w:color w:val="3B3B3A"/>
        </w:rPr>
        <w:t>Field List for Digital</w:t>
      </w:r>
      <w:bookmarkEnd w:id="4"/>
    </w:p>
    <w:p w14:paraId="1860294C" w14:textId="3C1D14D0" w:rsidR="005E1066" w:rsidRDefault="005E1066" w:rsidP="005E1066"/>
    <w:p w14:paraId="0AC51170" w14:textId="23528524" w:rsidR="00E42884" w:rsidRDefault="00A71523">
      <w:pPr>
        <w:pStyle w:val="BodyText"/>
        <w:spacing w:before="223"/>
        <w:ind w:left="107"/>
      </w:pPr>
      <w:r>
        <w:pict w14:anchorId="04BFC4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49.4pt">
            <v:imagedata r:id="rId23" o:title=""/>
          </v:shape>
        </w:pict>
      </w:r>
    </w:p>
    <w:p w14:paraId="422B84F8" w14:textId="590234AF" w:rsidR="005E1066" w:rsidRDefault="00EA7097" w:rsidP="005E1066">
      <w:pPr>
        <w:pStyle w:val="Heading3"/>
        <w:numPr>
          <w:ilvl w:val="1"/>
          <w:numId w:val="4"/>
        </w:numPr>
        <w:tabs>
          <w:tab w:val="left" w:pos="828"/>
          <w:tab w:val="left" w:pos="829"/>
        </w:tabs>
        <w:spacing w:before="187"/>
        <w:ind w:hanging="722"/>
        <w:rPr>
          <w:color w:val="3B3B3A"/>
        </w:rPr>
      </w:pPr>
      <w:bookmarkStart w:id="5" w:name="_Toc195433196"/>
      <w:r>
        <w:rPr>
          <w:color w:val="3B3B3A"/>
        </w:rPr>
        <w:t>BRD Document for Service Module</w:t>
      </w:r>
      <w:bookmarkEnd w:id="5"/>
    </w:p>
    <w:p w14:paraId="44AC0A98" w14:textId="171F4E13" w:rsidR="00060C12" w:rsidRDefault="00060C12" w:rsidP="00060C12"/>
    <w:p w14:paraId="4C121B6A" w14:textId="77777777" w:rsidR="00060C12" w:rsidRDefault="00A71523" w:rsidP="00060C12">
      <w:bookmarkStart w:id="6" w:name="_MON_1806233615"/>
      <w:bookmarkEnd w:id="6"/>
      <w:r>
        <w:pict w14:anchorId="37821494">
          <v:shape id="_x0000_i1026" type="#_x0000_t75" style="width:76.15pt;height:49.4pt">
            <v:imagedata r:id="rId24" o:title=""/>
          </v:shape>
        </w:pict>
      </w:r>
    </w:p>
    <w:p w14:paraId="6DB29A54" w14:textId="77777777" w:rsidR="00060C12" w:rsidRDefault="00060C12" w:rsidP="00060C12"/>
    <w:p w14:paraId="77D78D23" w14:textId="77777777" w:rsidR="00060C12" w:rsidRDefault="00A71523" w:rsidP="00060C12">
      <w:r>
        <w:pict w14:anchorId="145C50B4">
          <v:shape id="_x0000_i1027" type="#_x0000_t75" style="width:76.15pt;height:49.4pt">
            <v:imagedata r:id="rId25" o:title=""/>
          </v:shape>
        </w:pict>
      </w:r>
    </w:p>
    <w:p w14:paraId="234E650A" w14:textId="77777777" w:rsidR="00060C12" w:rsidRDefault="00A71523" w:rsidP="00060C12">
      <w:r>
        <w:pict w14:anchorId="3490C230">
          <v:shape id="_x0000_i1028" type="#_x0000_t75" style="width:76.15pt;height:49.4pt">
            <v:imagedata r:id="rId26" o:title=""/>
          </v:shape>
        </w:pict>
      </w:r>
    </w:p>
    <w:p w14:paraId="1186E4B6" w14:textId="77777777" w:rsidR="00060C12" w:rsidRDefault="00A71523" w:rsidP="00060C12">
      <w:r>
        <w:pict w14:anchorId="30767924">
          <v:shape id="_x0000_i1029" type="#_x0000_t75" style="width:76.15pt;height:49.4pt">
            <v:imagedata r:id="rId27" o:title=""/>
          </v:shape>
        </w:pict>
      </w:r>
    </w:p>
    <w:p w14:paraId="2702F51D" w14:textId="77777777" w:rsidR="00060C12" w:rsidRDefault="00060C12" w:rsidP="00060C12"/>
    <w:p w14:paraId="7EDCADBC" w14:textId="77777777" w:rsidR="00C701A4" w:rsidRDefault="00C701A4" w:rsidP="00060C12"/>
    <w:p w14:paraId="2CBFB219" w14:textId="77777777" w:rsidR="00C701A4" w:rsidRDefault="00C701A4" w:rsidP="00060C12"/>
    <w:p w14:paraId="43BBD1D7" w14:textId="77777777" w:rsidR="00C701A4" w:rsidRDefault="00C701A4" w:rsidP="00060C12"/>
    <w:p w14:paraId="3536B638" w14:textId="77777777" w:rsidR="00C701A4" w:rsidRPr="00060C12" w:rsidRDefault="00C701A4" w:rsidP="00060C12"/>
    <w:p w14:paraId="7C0F5C5E" w14:textId="5D1EAECA" w:rsidR="00060C12" w:rsidRDefault="00060C12" w:rsidP="00060C12">
      <w:pPr>
        <w:pStyle w:val="Heading3"/>
        <w:numPr>
          <w:ilvl w:val="1"/>
          <w:numId w:val="4"/>
        </w:numPr>
        <w:tabs>
          <w:tab w:val="left" w:pos="828"/>
          <w:tab w:val="left" w:pos="829"/>
        </w:tabs>
        <w:spacing w:before="187"/>
        <w:ind w:hanging="722"/>
        <w:rPr>
          <w:color w:val="3B3B3A"/>
        </w:rPr>
      </w:pPr>
      <w:bookmarkStart w:id="7" w:name="_Toc195433197"/>
      <w:r>
        <w:rPr>
          <w:color w:val="3B3B3A"/>
        </w:rPr>
        <w:lastRenderedPageBreak/>
        <w:t>Workflow</w:t>
      </w:r>
      <w:bookmarkEnd w:id="7"/>
    </w:p>
    <w:p w14:paraId="33A03C8C" w14:textId="5580868C" w:rsidR="00060C12" w:rsidRPr="00060C12" w:rsidRDefault="00060C12" w:rsidP="00060C12">
      <w:commentRangeStart w:id="8"/>
      <w:r>
        <w:rPr>
          <w:noProof/>
        </w:rPr>
        <w:drawing>
          <wp:inline distT="0" distB="0" distL="0" distR="0" wp14:anchorId="6DC2A8A6" wp14:editId="34C5F0E3">
            <wp:extent cx="6832600" cy="57454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D50C93">
        <w:rPr>
          <w:rStyle w:val="CommentReference"/>
        </w:rPr>
        <w:commentReference w:id="8"/>
      </w:r>
    </w:p>
    <w:p w14:paraId="3CD615CE" w14:textId="004D9766" w:rsidR="00060C12" w:rsidRDefault="00060C12" w:rsidP="00060C12"/>
    <w:p w14:paraId="3BB5D61B" w14:textId="49E3B089" w:rsidR="006A3997" w:rsidRDefault="006A3997" w:rsidP="00060C12"/>
    <w:p w14:paraId="3EF8611E" w14:textId="59B2A492" w:rsidR="006A3997" w:rsidRDefault="006A3997" w:rsidP="00060C12"/>
    <w:p w14:paraId="35606BBA" w14:textId="4F118D9E" w:rsidR="006A3997" w:rsidRDefault="006A3997" w:rsidP="00060C12"/>
    <w:p w14:paraId="6F72D870" w14:textId="23E62C10" w:rsidR="006A3997" w:rsidRDefault="006A3997" w:rsidP="00060C12"/>
    <w:p w14:paraId="50352087" w14:textId="212DB628" w:rsidR="006A3997" w:rsidRDefault="006A3997" w:rsidP="00060C12"/>
    <w:p w14:paraId="71B1F192" w14:textId="528D7476" w:rsidR="006A3997" w:rsidRDefault="006A3997" w:rsidP="00060C12"/>
    <w:p w14:paraId="17B9A79D" w14:textId="485FF638" w:rsidR="006A3997" w:rsidRDefault="006A3997" w:rsidP="00060C12"/>
    <w:p w14:paraId="2475A76D" w14:textId="50A4B559" w:rsidR="006A3997" w:rsidRDefault="006A3997" w:rsidP="00060C12"/>
    <w:p w14:paraId="59CDEC60" w14:textId="4BF1FEEF" w:rsidR="006A3997" w:rsidRDefault="006A3997" w:rsidP="00060C12"/>
    <w:p w14:paraId="1DCDEB6C" w14:textId="7FCD447B" w:rsidR="006A3997" w:rsidRDefault="006A3997" w:rsidP="00060C12"/>
    <w:p w14:paraId="00C91002" w14:textId="3C77D0CD" w:rsidR="006A3997" w:rsidRDefault="006A3997" w:rsidP="00060C12"/>
    <w:p w14:paraId="5B922B87" w14:textId="119CC44B" w:rsidR="006A3997" w:rsidRDefault="006A3997" w:rsidP="00060C12"/>
    <w:p w14:paraId="46233A73" w14:textId="50863960" w:rsidR="006A3997" w:rsidRDefault="006A3997" w:rsidP="00060C12"/>
    <w:p w14:paraId="4853EB6B" w14:textId="567B5604" w:rsidR="006A3997" w:rsidRDefault="006A3997" w:rsidP="00060C12"/>
    <w:p w14:paraId="549FB1BE" w14:textId="0D729B25" w:rsidR="006A3997" w:rsidRDefault="006A3997" w:rsidP="00060C12"/>
    <w:p w14:paraId="00B69B1C" w14:textId="78692B47" w:rsidR="006A3997" w:rsidRDefault="006A3997" w:rsidP="00060C12"/>
    <w:p w14:paraId="75AE4624" w14:textId="39C5C87E" w:rsidR="006A3997" w:rsidRDefault="006A3997" w:rsidP="00060C12"/>
    <w:p w14:paraId="74DEC35D" w14:textId="77777777" w:rsidR="0021743F" w:rsidRDefault="0021743F" w:rsidP="00060C12"/>
    <w:p w14:paraId="73A95586" w14:textId="77777777" w:rsidR="006A3997" w:rsidRPr="00060C12" w:rsidRDefault="006A3997" w:rsidP="00060C12"/>
    <w:p w14:paraId="491866B3" w14:textId="6D3D61DF" w:rsidR="00E42884" w:rsidRPr="006A3997" w:rsidRDefault="006A3997" w:rsidP="006A3997">
      <w:pPr>
        <w:tabs>
          <w:tab w:val="left" w:pos="9196"/>
        </w:tabs>
        <w:spacing w:before="95"/>
        <w:rPr>
          <w:b/>
          <w:bCs/>
        </w:rPr>
      </w:pPr>
      <w:r w:rsidRPr="006A3997">
        <w:rPr>
          <w:b/>
          <w:bCs/>
        </w:rPr>
        <w:lastRenderedPageBreak/>
        <w:t>Loan Transfer Workflow</w:t>
      </w:r>
    </w:p>
    <w:p w14:paraId="66E0867F" w14:textId="6B29F5B3" w:rsidR="006A3997" w:rsidRDefault="006A3997" w:rsidP="006A3997">
      <w:pPr>
        <w:tabs>
          <w:tab w:val="left" w:pos="9196"/>
        </w:tabs>
        <w:spacing w:before="95"/>
      </w:pPr>
    </w:p>
    <w:p w14:paraId="34AEF821" w14:textId="566F5C89" w:rsidR="006A3997" w:rsidRDefault="006A3997" w:rsidP="006A3997">
      <w:pPr>
        <w:tabs>
          <w:tab w:val="left" w:pos="9196"/>
        </w:tabs>
        <w:spacing w:before="95"/>
        <w:rPr>
          <w:rFonts w:ascii="Arial"/>
          <w:b/>
          <w:i/>
          <w:sz w:val="18"/>
        </w:rPr>
      </w:pPr>
      <w:r>
        <w:rPr>
          <w:rFonts w:ascii="Arial"/>
          <w:b/>
          <w:i/>
          <w:noProof/>
          <w:sz w:val="18"/>
        </w:rPr>
        <w:drawing>
          <wp:inline distT="0" distB="0" distL="0" distR="0" wp14:anchorId="26214F65" wp14:editId="4B25B2EA">
            <wp:extent cx="6315075" cy="8886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A45">
        <w:rPr>
          <w:rFonts w:ascii="Arial"/>
          <w:b/>
          <w:i/>
          <w:sz w:val="18"/>
        </w:rPr>
        <w:t>ss</w:t>
      </w:r>
    </w:p>
    <w:sectPr w:rsidR="006A3997">
      <w:headerReference w:type="default" r:id="rId34"/>
      <w:footerReference w:type="default" r:id="rId35"/>
      <w:pgSz w:w="11860" w:h="16790"/>
      <w:pgMar w:top="1000" w:right="500" w:bottom="280" w:left="600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Farhan Ullah Khan" w:date="2025-04-20T15:07:00Z" w:initials="FUK">
    <w:p w14:paraId="16D27A4F" w14:textId="58F3689C" w:rsidR="00D50C93" w:rsidRDefault="00D50C93" w:rsidP="008525E6">
      <w:pPr>
        <w:pStyle w:val="CommentText"/>
        <w:numPr>
          <w:ilvl w:val="0"/>
          <w:numId w:val="14"/>
        </w:numPr>
      </w:pPr>
      <w:r>
        <w:rPr>
          <w:rStyle w:val="CommentReference"/>
        </w:rPr>
        <w:annotationRef/>
      </w:r>
      <w:r w:rsidR="008525E6">
        <w:t xml:space="preserve"> </w:t>
      </w:r>
      <w:r w:rsidR="005B7674">
        <w:t xml:space="preserve">What is expected to </w:t>
      </w:r>
      <w:r w:rsidR="000F35E6">
        <w:t>intimate to LM at the</w:t>
      </w:r>
      <w:r w:rsidR="008525E6">
        <w:t xml:space="preserve"> time request received.</w:t>
      </w:r>
    </w:p>
    <w:p w14:paraId="0C1D1856" w14:textId="05A9133B" w:rsidR="00D9263B" w:rsidRDefault="008525E6" w:rsidP="00D26669">
      <w:pPr>
        <w:pStyle w:val="CommentText"/>
        <w:numPr>
          <w:ilvl w:val="0"/>
          <w:numId w:val="14"/>
        </w:numPr>
      </w:pPr>
      <w:r>
        <w:t xml:space="preserve"> Commodity </w:t>
      </w:r>
      <w:r w:rsidR="00162720">
        <w:t xml:space="preserve">Sale </w:t>
      </w:r>
      <w:r w:rsidR="00ED4B05">
        <w:t xml:space="preserve">should </w:t>
      </w:r>
      <w:r w:rsidR="00F64974">
        <w:t>after contract signed</w:t>
      </w:r>
      <w:r w:rsidR="00CC1D66">
        <w:t xml:space="preserve"> / PN.</w:t>
      </w:r>
    </w:p>
    <w:p w14:paraId="13C087CA" w14:textId="2D1196C9" w:rsidR="008525E6" w:rsidRDefault="008525E6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C087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AF8C24" w16cex:dateUtc="2025-04-20T1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C087CA" w16cid:durableId="2BAF8C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2A4B7" w14:textId="77777777" w:rsidR="00A71523" w:rsidRDefault="00A71523">
      <w:r>
        <w:separator/>
      </w:r>
    </w:p>
  </w:endnote>
  <w:endnote w:type="continuationSeparator" w:id="0">
    <w:p w14:paraId="52F7B534" w14:textId="77777777" w:rsidR="00A71523" w:rsidRDefault="00A71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7E0EF" w14:textId="35B764E9" w:rsidR="00EE09ED" w:rsidRPr="00B30A45" w:rsidRDefault="00452B8E" w:rsidP="00B30A45">
    <w:pPr>
      <w:pStyle w:val="Footer"/>
    </w:pPr>
    <w:fldSimple w:instr=" DOCPROPERTY bjFooterEvenPageDocProperty \* MERGEFORMAT " w:fldLock="1">
      <w:r w:rsidR="00B30A45" w:rsidRPr="00EE09ED">
        <w:rPr>
          <w:rFonts w:ascii="Calibri Light" w:hAnsi="Calibri Light" w:cs="Calibri Light"/>
          <w:bCs/>
          <w:color w:val="00C000"/>
          <w:sz w:val="18"/>
          <w:szCs w:val="18"/>
        </w:rPr>
        <w:t>Public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69448" w14:textId="69841D13" w:rsidR="00EE09ED" w:rsidRPr="00B30A45" w:rsidRDefault="00452B8E" w:rsidP="00B30A45">
    <w:pPr>
      <w:pStyle w:val="Footer"/>
    </w:pPr>
    <w:fldSimple w:instr=" DOCPROPERTY bjFooterBothDocProperty \* MERGEFORMAT " w:fldLock="1">
      <w:r w:rsidR="00B30A45" w:rsidRPr="00EE09ED">
        <w:rPr>
          <w:rFonts w:ascii="Calibri Light" w:hAnsi="Calibri Light" w:cs="Calibri Light"/>
          <w:bCs/>
          <w:color w:val="00C000"/>
          <w:sz w:val="18"/>
          <w:szCs w:val="18"/>
        </w:rPr>
        <w:t>Public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D259" w14:textId="4A3BB062" w:rsidR="00EE09ED" w:rsidRPr="00B30A45" w:rsidRDefault="00452B8E" w:rsidP="00B30A45">
    <w:pPr>
      <w:pStyle w:val="Footer"/>
    </w:pPr>
    <w:fldSimple w:instr=" DOCPROPERTY bjFooterFirstPageDocProperty \* MERGEFORMAT " w:fldLock="1">
      <w:r w:rsidR="00B30A45" w:rsidRPr="00EE09ED">
        <w:rPr>
          <w:rFonts w:ascii="Calibri Light" w:hAnsi="Calibri Light" w:cs="Calibri Light"/>
          <w:bCs/>
          <w:color w:val="00C000"/>
          <w:sz w:val="18"/>
          <w:szCs w:val="18"/>
        </w:rPr>
        <w:t>Public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B4350" w14:textId="40859D2B" w:rsidR="00E42884" w:rsidRDefault="00B30A45" w:rsidP="00B30A45">
    <w:pPr>
      <w:pStyle w:val="BodyText"/>
      <w:rPr>
        <w:sz w:val="12"/>
      </w:rPr>
    </w:pPr>
    <w:r w:rsidRPr="00B30A45">
      <w:rPr>
        <w:sz w:val="12"/>
      </w:rPr>
      <w:fldChar w:fldCharType="begin" w:fldLock="1"/>
    </w:r>
    <w:r w:rsidRPr="00B30A45">
      <w:rPr>
        <w:sz w:val="12"/>
      </w:rPr>
      <w:instrText xml:space="preserve"> DOCPROPERTY bjFooterBothDocProperty \* MERGEFORMAT </w:instrText>
    </w:r>
    <w:r w:rsidRPr="00B30A45">
      <w:rPr>
        <w:sz w:val="12"/>
      </w:rPr>
      <w:fldChar w:fldCharType="separate"/>
    </w:r>
    <w:r w:rsidRPr="00B30A45">
      <w:rPr>
        <w:rFonts w:ascii="Calibri Light" w:hAnsi="Calibri Light" w:cs="Calibri Light"/>
        <w:bCs/>
        <w:color w:val="00C000"/>
        <w:sz w:val="18"/>
        <w:szCs w:val="18"/>
      </w:rPr>
      <w:t>Public</w:t>
    </w:r>
    <w:r w:rsidRPr="00B30A45">
      <w:rPr>
        <w:rFonts w:ascii="Calibri Light" w:hAnsi="Calibri Light" w:cs="Calibri Light"/>
        <w:bCs/>
        <w:color w:val="00C000"/>
        <w:sz w:val="18"/>
        <w:szCs w:val="18"/>
      </w:rPr>
      <w:fldChar w:fldCharType="end"/>
    </w:r>
    <w:r w:rsidR="00EE09ED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66E3348" wp14:editId="4AB79DBF">
              <wp:simplePos x="0" y="0"/>
              <wp:positionH relativeFrom="page">
                <wp:posOffset>526415</wp:posOffset>
              </wp:positionH>
              <wp:positionV relativeFrom="page">
                <wp:posOffset>9928225</wp:posOffset>
              </wp:positionV>
              <wp:extent cx="1938020" cy="15367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80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254A8" w14:textId="5295221C" w:rsidR="00E42884" w:rsidRDefault="00E42884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6E33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.45pt;margin-top:781.75pt;width:152.6pt;height:12.1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" filled="f" stroked="f">
              <v:textbox inset="0,0,0,0">
                <w:txbxContent>
                  <w:p w14:paraId="294254A8" w14:textId="5295221C" w:rsidR="00E42884" w:rsidRDefault="00E42884">
                    <w:pPr>
                      <w:spacing w:before="14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EAE0" w14:textId="3D595875" w:rsidR="00E42884" w:rsidRPr="00B30A45" w:rsidRDefault="00452B8E" w:rsidP="00B30A45">
    <w:pPr>
      <w:pStyle w:val="Footer"/>
    </w:pPr>
    <w:fldSimple w:instr=" DOCPROPERTY bjFooterBothDocProperty \* MERGEFORMAT " w:fldLock="1">
      <w:r w:rsidR="00B30A45" w:rsidRPr="00EE09ED">
        <w:rPr>
          <w:rFonts w:ascii="Calibri Light" w:hAnsi="Calibri Light" w:cs="Calibri Light"/>
          <w:bCs/>
          <w:color w:val="00C000"/>
          <w:sz w:val="18"/>
          <w:szCs w:val="18"/>
        </w:rPr>
        <w:t>Public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BBF16" w14:textId="77777777" w:rsidR="00A71523" w:rsidRDefault="00A71523">
      <w:r>
        <w:separator/>
      </w:r>
    </w:p>
  </w:footnote>
  <w:footnote w:type="continuationSeparator" w:id="0">
    <w:p w14:paraId="60D97F1E" w14:textId="77777777" w:rsidR="00A71523" w:rsidRDefault="00A71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7A543" w14:textId="77777777" w:rsidR="00756503" w:rsidRDefault="007565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84D3D" w14:textId="77777777" w:rsidR="00756503" w:rsidRDefault="007565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D633B" w14:textId="77777777" w:rsidR="00756503" w:rsidRDefault="0075650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9060C" w14:textId="03828B77" w:rsidR="00E42884" w:rsidRPr="00357138" w:rsidRDefault="00E42884" w:rsidP="0035713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2AC7D" w14:textId="77777777" w:rsidR="00E42884" w:rsidRDefault="00E4288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4"/>
      <w:numFmt w:val="decimal"/>
      <w:lvlText w:val="%1."/>
      <w:lvlJc w:val="left"/>
      <w:pPr>
        <w:ind w:left="828" w:hanging="721"/>
      </w:pPr>
      <w:rPr>
        <w:rFonts w:ascii="Segoe UI" w:eastAsia="Segoe UI" w:hAnsi="Segoe UI" w:cs="Segoe UI" w:hint="default"/>
        <w:b/>
        <w:bCs/>
        <w:color w:val="3B3B3A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721"/>
      </w:pPr>
      <w:rPr>
        <w:rFonts w:ascii="Roboto" w:eastAsia="Roboto" w:hAnsi="Roboto" w:cs="Roboto" w:hint="default"/>
        <w:b/>
        <w:bCs/>
        <w:color w:val="3B3B3A"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828" w:hanging="361"/>
      </w:pPr>
      <w:rPr>
        <w:rFonts w:ascii="Segoe UI" w:eastAsia="Segoe UI" w:hAnsi="Segoe UI" w:cs="Segoe UI" w:hint="default"/>
        <w:color w:val="3B3B3A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3"/>
      <w:numFmt w:val="decimal"/>
      <w:lvlText w:val="%1"/>
      <w:lvlJc w:val="left"/>
      <w:pPr>
        <w:ind w:left="828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721"/>
      </w:pPr>
      <w:rPr>
        <w:rFonts w:ascii="Roboto" w:eastAsia="Roboto" w:hAnsi="Roboto" w:cs="Roboto" w:hint="default"/>
        <w:b/>
        <w:bCs/>
        <w:color w:val="3B3B3A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0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5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1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828" w:hanging="721"/>
      </w:pPr>
      <w:rPr>
        <w:rFonts w:ascii="Segoe UI" w:eastAsia="Segoe UI" w:hAnsi="Segoe UI" w:cs="Segoe UI" w:hint="default"/>
        <w:b/>
        <w:bCs/>
        <w:color w:val="3B3B3A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813" w:hanging="7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5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1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528" w:hanging="421"/>
      </w:pPr>
      <w:rPr>
        <w:rFonts w:hint="default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7" w:hanging="680"/>
      </w:pPr>
      <w:rPr>
        <w:rFonts w:ascii="Roboto" w:eastAsia="Roboto" w:hAnsi="Roboto" w:cs="Roboto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261" w:hanging="6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2" w:hanging="6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3" w:hanging="6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4" w:hanging="6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6" w:hanging="6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7" w:hanging="6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8" w:hanging="680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numFmt w:val="bullet"/>
      <w:lvlText w:val=""/>
      <w:lvlJc w:val="left"/>
      <w:pPr>
        <w:ind w:left="468" w:hanging="360"/>
      </w:pPr>
      <w:rPr>
        <w:rFonts w:ascii="Wingdings" w:eastAsia="Wingdings" w:hAnsi="Wingdings" w:cs="Wingdings" w:hint="default"/>
        <w:color w:val="3B3B3A"/>
        <w:w w:val="100"/>
        <w:sz w:val="22"/>
        <w:szCs w:val="22"/>
        <w:lang w:val="en-US" w:eastAsia="en-US" w:bidi="ar-SA"/>
      </w:rPr>
    </w:lvl>
    <w:lvl w:ilvl="1">
      <w:numFmt w:val="bullet"/>
      <w:lvlText w:val="-"/>
      <w:lvlJc w:val="left"/>
      <w:pPr>
        <w:ind w:left="828" w:hanging="361"/>
      </w:pPr>
      <w:rPr>
        <w:rFonts w:ascii="Segoe UI" w:eastAsia="Segoe UI" w:hAnsi="Segoe UI" w:cs="Segoe UI" w:hint="default"/>
        <w:color w:val="3B3B3A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23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57218B3"/>
    <w:multiLevelType w:val="hybridMultilevel"/>
    <w:tmpl w:val="DEAE4B0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8EB446F"/>
    <w:multiLevelType w:val="hybridMultilevel"/>
    <w:tmpl w:val="106C64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76D0D"/>
    <w:multiLevelType w:val="hybridMultilevel"/>
    <w:tmpl w:val="AA70200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B2554A7"/>
    <w:multiLevelType w:val="hybridMultilevel"/>
    <w:tmpl w:val="C2329618"/>
    <w:lvl w:ilvl="0" w:tplc="04090013">
      <w:start w:val="1"/>
      <w:numFmt w:val="upperRoman"/>
      <w:lvlText w:val="%1."/>
      <w:lvlJc w:val="righ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9" w15:restartNumberingAfterBreak="0">
    <w:nsid w:val="356A7185"/>
    <w:multiLevelType w:val="hybridMultilevel"/>
    <w:tmpl w:val="1068A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C28D8"/>
    <w:multiLevelType w:val="hybridMultilevel"/>
    <w:tmpl w:val="28C43E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535" w:hanging="428"/>
      </w:pPr>
      <w:rPr>
        <w:rFonts w:ascii="Segoe UI" w:eastAsia="Segoe UI" w:hAnsi="Segoe UI" w:cs="Segoe UI" w:hint="default"/>
        <w:color w:val="3B3B3A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561" w:hanging="4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82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3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5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6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7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8" w:hanging="428"/>
      </w:pPr>
      <w:rPr>
        <w:rFonts w:hint="default"/>
        <w:lang w:val="en-US" w:eastAsia="en-US" w:bidi="ar-SA"/>
      </w:rPr>
    </w:lvl>
  </w:abstractNum>
  <w:abstractNum w:abstractNumId="12" w15:restartNumberingAfterBreak="0">
    <w:nsid w:val="7580082F"/>
    <w:multiLevelType w:val="multilevel"/>
    <w:tmpl w:val="BF205925"/>
    <w:lvl w:ilvl="0">
      <w:start w:val="3"/>
      <w:numFmt w:val="decimal"/>
      <w:lvlText w:val="%1"/>
      <w:lvlJc w:val="left"/>
      <w:pPr>
        <w:ind w:left="828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721"/>
      </w:pPr>
      <w:rPr>
        <w:rFonts w:ascii="Roboto" w:eastAsia="Roboto" w:hAnsi="Roboto" w:cs="Roboto" w:hint="default"/>
        <w:b/>
        <w:bCs/>
        <w:color w:val="3B3B3A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0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5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1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721"/>
      </w:pPr>
      <w:rPr>
        <w:rFonts w:hint="default"/>
        <w:lang w:val="en-US" w:eastAsia="en-US" w:bidi="ar-SA"/>
      </w:rPr>
    </w:lvl>
  </w:abstractNum>
  <w:abstractNum w:abstractNumId="13" w15:restartNumberingAfterBreak="0">
    <w:nsid w:val="76DC214A"/>
    <w:multiLevelType w:val="hybridMultilevel"/>
    <w:tmpl w:val="A2947F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13"/>
  </w:num>
  <w:num w:numId="9">
    <w:abstractNumId w:val="10"/>
  </w:num>
  <w:num w:numId="10">
    <w:abstractNumId w:val="5"/>
  </w:num>
  <w:num w:numId="11">
    <w:abstractNumId w:val="6"/>
  </w:num>
  <w:num w:numId="12">
    <w:abstractNumId w:val="7"/>
  </w:num>
  <w:num w:numId="13">
    <w:abstractNumId w:val="12"/>
  </w:num>
  <w:num w:numId="1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arhan Ullah Khan">
    <w15:presenceInfo w15:providerId="AD" w15:userId="S::farhan.khan1@systemsltd.com::7ca199a4-226d-4e7e-8c2c-b6c5c5c80c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84"/>
    <w:rsid w:val="00014DAD"/>
    <w:rsid w:val="0004460E"/>
    <w:rsid w:val="00047578"/>
    <w:rsid w:val="00060C12"/>
    <w:rsid w:val="000D4DBE"/>
    <w:rsid w:val="000F35E6"/>
    <w:rsid w:val="000F76A9"/>
    <w:rsid w:val="00157C9F"/>
    <w:rsid w:val="00162720"/>
    <w:rsid w:val="001B3B91"/>
    <w:rsid w:val="0021743F"/>
    <w:rsid w:val="002341BD"/>
    <w:rsid w:val="00275B14"/>
    <w:rsid w:val="00292264"/>
    <w:rsid w:val="0029260B"/>
    <w:rsid w:val="00292B3E"/>
    <w:rsid w:val="002A0891"/>
    <w:rsid w:val="002A1FDF"/>
    <w:rsid w:val="002B30D1"/>
    <w:rsid w:val="002B7E94"/>
    <w:rsid w:val="002E02D1"/>
    <w:rsid w:val="002E6214"/>
    <w:rsid w:val="003123FA"/>
    <w:rsid w:val="00314632"/>
    <w:rsid w:val="00357138"/>
    <w:rsid w:val="003943EF"/>
    <w:rsid w:val="003D07B5"/>
    <w:rsid w:val="004065DF"/>
    <w:rsid w:val="0044068B"/>
    <w:rsid w:val="0044532B"/>
    <w:rsid w:val="00452B8E"/>
    <w:rsid w:val="00473B5E"/>
    <w:rsid w:val="004833F9"/>
    <w:rsid w:val="00485EC6"/>
    <w:rsid w:val="0048649F"/>
    <w:rsid w:val="004D77A8"/>
    <w:rsid w:val="004E683E"/>
    <w:rsid w:val="00536B4B"/>
    <w:rsid w:val="00573990"/>
    <w:rsid w:val="00573DF0"/>
    <w:rsid w:val="00576DD8"/>
    <w:rsid w:val="005923C4"/>
    <w:rsid w:val="005A5C8E"/>
    <w:rsid w:val="005A74C1"/>
    <w:rsid w:val="005B7674"/>
    <w:rsid w:val="005D7046"/>
    <w:rsid w:val="005E067C"/>
    <w:rsid w:val="005E1066"/>
    <w:rsid w:val="005F2B16"/>
    <w:rsid w:val="00607243"/>
    <w:rsid w:val="00610E4B"/>
    <w:rsid w:val="00634254"/>
    <w:rsid w:val="006426B0"/>
    <w:rsid w:val="00671B7B"/>
    <w:rsid w:val="00683424"/>
    <w:rsid w:val="006A3997"/>
    <w:rsid w:val="006F5F46"/>
    <w:rsid w:val="0072143C"/>
    <w:rsid w:val="00730B50"/>
    <w:rsid w:val="00740946"/>
    <w:rsid w:val="00742ACD"/>
    <w:rsid w:val="00756503"/>
    <w:rsid w:val="00772AD7"/>
    <w:rsid w:val="00776109"/>
    <w:rsid w:val="00776C52"/>
    <w:rsid w:val="007841A5"/>
    <w:rsid w:val="007E13E9"/>
    <w:rsid w:val="007E42C6"/>
    <w:rsid w:val="007E4BE6"/>
    <w:rsid w:val="007F25F5"/>
    <w:rsid w:val="00845417"/>
    <w:rsid w:val="008525E6"/>
    <w:rsid w:val="00857C04"/>
    <w:rsid w:val="00865795"/>
    <w:rsid w:val="008705FA"/>
    <w:rsid w:val="00876D44"/>
    <w:rsid w:val="008906A3"/>
    <w:rsid w:val="008936AE"/>
    <w:rsid w:val="00967FBE"/>
    <w:rsid w:val="00983BBD"/>
    <w:rsid w:val="0098509C"/>
    <w:rsid w:val="00990A7A"/>
    <w:rsid w:val="009A6BAA"/>
    <w:rsid w:val="00A04E49"/>
    <w:rsid w:val="00A065A8"/>
    <w:rsid w:val="00A06B56"/>
    <w:rsid w:val="00A2634E"/>
    <w:rsid w:val="00A71523"/>
    <w:rsid w:val="00A80F0E"/>
    <w:rsid w:val="00A94638"/>
    <w:rsid w:val="00B15283"/>
    <w:rsid w:val="00B21EFE"/>
    <w:rsid w:val="00B27481"/>
    <w:rsid w:val="00B30A45"/>
    <w:rsid w:val="00B364CA"/>
    <w:rsid w:val="00B65196"/>
    <w:rsid w:val="00B76483"/>
    <w:rsid w:val="00BB5716"/>
    <w:rsid w:val="00BC0B61"/>
    <w:rsid w:val="00BC59A1"/>
    <w:rsid w:val="00BD54FA"/>
    <w:rsid w:val="00C04777"/>
    <w:rsid w:val="00C04A6E"/>
    <w:rsid w:val="00C10CE8"/>
    <w:rsid w:val="00C22701"/>
    <w:rsid w:val="00C418FC"/>
    <w:rsid w:val="00C701A4"/>
    <w:rsid w:val="00C97AF1"/>
    <w:rsid w:val="00CB445D"/>
    <w:rsid w:val="00CC1D66"/>
    <w:rsid w:val="00CE10C6"/>
    <w:rsid w:val="00CF2FB6"/>
    <w:rsid w:val="00D11B9D"/>
    <w:rsid w:val="00D22D61"/>
    <w:rsid w:val="00D26669"/>
    <w:rsid w:val="00D40197"/>
    <w:rsid w:val="00D50C93"/>
    <w:rsid w:val="00D6698F"/>
    <w:rsid w:val="00D9263B"/>
    <w:rsid w:val="00DF03F9"/>
    <w:rsid w:val="00DF220D"/>
    <w:rsid w:val="00DF2324"/>
    <w:rsid w:val="00E21FD9"/>
    <w:rsid w:val="00E31EF4"/>
    <w:rsid w:val="00E42884"/>
    <w:rsid w:val="00E733C0"/>
    <w:rsid w:val="00EA1810"/>
    <w:rsid w:val="00EA3BA1"/>
    <w:rsid w:val="00EA60CC"/>
    <w:rsid w:val="00EA7097"/>
    <w:rsid w:val="00EB15E5"/>
    <w:rsid w:val="00EB5C30"/>
    <w:rsid w:val="00ED4B05"/>
    <w:rsid w:val="00EE09ED"/>
    <w:rsid w:val="00F266A0"/>
    <w:rsid w:val="00F6219A"/>
    <w:rsid w:val="00F64974"/>
    <w:rsid w:val="00F65653"/>
    <w:rsid w:val="00F742D2"/>
    <w:rsid w:val="00FA63C3"/>
    <w:rsid w:val="00FB0D08"/>
    <w:rsid w:val="00FC64AC"/>
    <w:rsid w:val="00FD428B"/>
    <w:rsid w:val="00FE7892"/>
    <w:rsid w:val="09223A45"/>
    <w:rsid w:val="1399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C5B7A"/>
  <w15:docId w15:val="{69B34AF6-BB67-46AE-91C5-EA28BBD9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Segoe UI" w:eastAsia="Segoe UI" w:hAnsi="Segoe UI" w:cs="Segoe UI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spacing w:before="127"/>
      <w:ind w:left="1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1"/>
    <w:qFormat/>
    <w:pPr>
      <w:ind w:left="828" w:hanging="72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spacing w:before="188"/>
      <w:ind w:left="828" w:hanging="72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1"/>
    <w:qFormat/>
    <w:pPr>
      <w:ind w:left="468" w:hanging="36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OC1">
    <w:name w:val="toc 1"/>
    <w:basedOn w:val="Normal"/>
    <w:next w:val="Normal"/>
    <w:uiPriority w:val="39"/>
    <w:qFormat/>
    <w:pPr>
      <w:spacing w:before="19"/>
      <w:ind w:left="528" w:hanging="422"/>
    </w:pPr>
  </w:style>
  <w:style w:type="paragraph" w:styleId="TOC2">
    <w:name w:val="toc 2"/>
    <w:basedOn w:val="Normal"/>
    <w:next w:val="Normal"/>
    <w:uiPriority w:val="39"/>
    <w:qFormat/>
    <w:pPr>
      <w:spacing w:before="122"/>
      <w:ind w:left="528" w:hanging="422"/>
    </w:pPr>
    <w:rPr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spacing w:before="19"/>
      <w:ind w:left="1207" w:hanging="680"/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28" w:hanging="361"/>
    </w:pPr>
  </w:style>
  <w:style w:type="paragraph" w:customStyle="1" w:styleId="TableParagraph">
    <w:name w:val="Table Paragraph"/>
    <w:basedOn w:val="Normal"/>
    <w:uiPriority w:val="1"/>
    <w:qFormat/>
    <w:pPr>
      <w:spacing w:before="33"/>
    </w:pPr>
  </w:style>
  <w:style w:type="character" w:styleId="Strong">
    <w:name w:val="Strong"/>
    <w:basedOn w:val="DefaultParagraphFont"/>
    <w:uiPriority w:val="22"/>
    <w:qFormat/>
    <w:rsid w:val="001B3B91"/>
    <w:rPr>
      <w:b/>
      <w:bCs/>
    </w:rPr>
  </w:style>
  <w:style w:type="paragraph" w:styleId="Header">
    <w:name w:val="header"/>
    <w:basedOn w:val="Normal"/>
    <w:link w:val="HeaderChar"/>
    <w:rsid w:val="00EE09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E09ED"/>
    <w:rPr>
      <w:rFonts w:ascii="Segoe UI" w:eastAsia="Segoe UI" w:hAnsi="Segoe UI" w:cs="Segoe UI"/>
      <w:sz w:val="22"/>
      <w:szCs w:val="22"/>
    </w:rPr>
  </w:style>
  <w:style w:type="paragraph" w:styleId="Footer">
    <w:name w:val="footer"/>
    <w:basedOn w:val="Normal"/>
    <w:link w:val="FooterChar"/>
    <w:rsid w:val="00EE09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E09ED"/>
    <w:rPr>
      <w:rFonts w:ascii="Segoe UI" w:eastAsia="Segoe UI" w:hAnsi="Segoe UI" w:cs="Segoe U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74094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7409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rsid w:val="00D50C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D50C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50C93"/>
    <w:rPr>
      <w:rFonts w:ascii="Segoe UI" w:eastAsia="Segoe UI" w:hAnsi="Segoe UI" w:cs="Segoe UI"/>
    </w:rPr>
  </w:style>
  <w:style w:type="paragraph" w:styleId="CommentSubject">
    <w:name w:val="annotation subject"/>
    <w:basedOn w:val="CommentText"/>
    <w:next w:val="CommentText"/>
    <w:link w:val="CommentSubjectChar"/>
    <w:rsid w:val="00D50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50C93"/>
    <w:rPr>
      <w:rFonts w:ascii="Segoe UI" w:eastAsia="Segoe UI" w:hAnsi="Segoe UI" w:cs="Segoe U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1.jpeg"/><Relationship Id="rId26" Type="http://schemas.openxmlformats.org/officeDocument/2006/relationships/image" Target="media/image8.emf"/><Relationship Id="rId21" Type="http://schemas.openxmlformats.org/officeDocument/2006/relationships/image" Target="media/image3.png"/><Relationship Id="rId34" Type="http://schemas.openxmlformats.org/officeDocument/2006/relationships/header" Target="header5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7.emf"/><Relationship Id="rId33" Type="http://schemas.openxmlformats.org/officeDocument/2006/relationships/image" Target="media/image11.jp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2.png"/><Relationship Id="rId29" Type="http://schemas.openxmlformats.org/officeDocument/2006/relationships/comments" Target="comment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image" Target="media/image6.emf"/><Relationship Id="rId32" Type="http://schemas.microsoft.com/office/2018/08/relationships/commentsExtensible" Target="commentsExtensible.xml"/><Relationship Id="rId37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image" Target="media/image5.emf"/><Relationship Id="rId28" Type="http://schemas.openxmlformats.org/officeDocument/2006/relationships/image" Target="media/image10.pn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2.jpeg"/><Relationship Id="rId31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4.png"/><Relationship Id="rId27" Type="http://schemas.openxmlformats.org/officeDocument/2006/relationships/image" Target="media/image9.emf"/><Relationship Id="rId30" Type="http://schemas.microsoft.com/office/2011/relationships/commentsExtended" Target="commentsExtended.xml"/><Relationship Id="rId35" Type="http://schemas.openxmlformats.org/officeDocument/2006/relationships/footer" Target="footer5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3"/>
    <customShpInfo spid="_x0000_s1054"/>
    <customShpInfo spid="_x0000_s1055"/>
    <customShpInfo spid="_x0000_s1050"/>
  </customShpExts>
</s:customData>
</file>

<file path=customXml/item2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25vbmJ1c2luZXNzIiB2YWx1ZT0iIiB4bWxucz0iaHR0cDovL3d3dy5ib2xkb25qYW1lcy5jb20vMjAwOC8wMS9zaWUvaW50ZXJuYWwvbGFiZWwiIC8+PC9zaXNsPjxVc2VyTmFtZT5UQU1XRUVMLUFMT1VMQVxhbWlyLmhhbXphPC9Vc2VyTmFtZT48RGF0ZVRpbWU+NC83LzIwMjUgMTA6NTU6MjAgQU08L0RhdGVUaW1lPjxMYWJlbFN0cmluZz5QdWJsaWM8L0xhYmVsU3RyaW5nPjwvaXRlbT48L2xhYmVsSGlzdG9yeT4=</Value>
</WrappedLabelHistory>
</file>

<file path=customXml/item3.xml><?xml version="1.0" encoding="utf-8"?>
<sisl xmlns:xsd="http://www.w3.org/2001/XMLSchema" xmlns:xsi="http://www.w3.org/2001/XMLSchema-instance" xmlns="http://www.boldonjames.com/2008/01/sie/internal/label" sislVersion="0" policy="52439ff8-d87a-4373-8fdd-bcc2aadc5b60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C86CFF-CC1A-4850-A13B-B244D4ACDF7D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8B01E9D9-ACC6-452E-847D-140A6A98FB7E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5727</TotalTime>
  <Pages>9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1002157</dc:creator>
  <cp:keywords>Tamweel_Aloula_BJ_Public</cp:keywords>
  <cp:lastModifiedBy>Farhan Ullah Khan</cp:lastModifiedBy>
  <cp:revision>64</cp:revision>
  <dcterms:created xsi:type="dcterms:W3CDTF">2025-04-09T13:47:00Z</dcterms:created>
  <dcterms:modified xsi:type="dcterms:W3CDTF">2025-04-24T13:22:00Z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2022-09-28T00:00:00Z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FB76F4B084354178A0795AE5623EF715</vt:lpwstr>
  </property>
  <property fmtid="{D5CDD505-2E9C-101B-9397-08002B2CF9AE}" pid="7" name="docIndexRef">
    <vt:lpwstr>fa88daaf-4747-4065-b968-f6838743151a</vt:lpwstr>
  </property>
  <property fmtid="{D5CDD505-2E9C-101B-9397-08002B2CF9AE}" pid="8" name="bjSaver">
    <vt:lpwstr>A08yuRq4D3rZIt+biaxT9CShvbGVz5gN</vt:lpwstr>
  </property>
  <property fmtid="{D5CDD505-2E9C-101B-9397-08002B2CF9AE}" pid="9" name="bjDocumentLabelXML">
    <vt:lpwstr>&lt;?xml version="1.0" encoding="us-ascii"?&gt;&lt;sisl xmlns:xsd="http://www.w3.org/2001/XMLSchema" xmlns:xsi="http://www.w3.org/2001/XMLSchema-instance" sislVersion="0" policy="52439ff8-d87a-4373-8fdd-bcc2aadc5b60" origin="userSelected" xmlns="http://www.boldonj</vt:lpwstr>
  </property>
  <property fmtid="{D5CDD505-2E9C-101B-9397-08002B2CF9AE}" pid="10" name="bjDocumentLabelXML-0">
    <vt:lpwstr>ames.com/2008/01/sie/internal/label"&gt;&lt;element uid="id_classification_nonbusiness" value="" /&gt;&lt;/sisl&gt;</vt:lpwstr>
  </property>
  <property fmtid="{D5CDD505-2E9C-101B-9397-08002B2CF9AE}" pid="11" name="bjDocumentSecurityLabel">
    <vt:lpwstr>Public</vt:lpwstr>
  </property>
  <property fmtid="{D5CDD505-2E9C-101B-9397-08002B2CF9AE}" pid="12" name="Classification">
    <vt:lpwstr>Tamweel_Aloula_BJ_Public</vt:lpwstr>
  </property>
  <property fmtid="{D5CDD505-2E9C-101B-9397-08002B2CF9AE}" pid="13" name="bjClsUserRVM">
    <vt:lpwstr>[]</vt:lpwstr>
  </property>
  <property fmtid="{D5CDD505-2E9C-101B-9397-08002B2CF9AE}" pid="14" name="bjFooterBothDocProperty">
    <vt:lpwstr>Public</vt:lpwstr>
  </property>
  <property fmtid="{D5CDD505-2E9C-101B-9397-08002B2CF9AE}" pid="15" name="bjFooterFirstPageDocProperty">
    <vt:lpwstr>Public</vt:lpwstr>
  </property>
  <property fmtid="{D5CDD505-2E9C-101B-9397-08002B2CF9AE}" pid="16" name="bjFooterEvenPageDocProperty">
    <vt:lpwstr>Public</vt:lpwstr>
  </property>
  <property fmtid="{D5CDD505-2E9C-101B-9397-08002B2CF9AE}" pid="17" name="bjLabelHistoryID">
    <vt:lpwstr>{BBC86CFF-CC1A-4850-A13B-B244D4ACDF7D}</vt:lpwstr>
  </property>
</Properties>
</file>